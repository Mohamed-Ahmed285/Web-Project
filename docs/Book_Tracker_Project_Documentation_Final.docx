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92F51" w14:textId="77777777" w:rsidR="00C82C99" w:rsidRDefault="00000000">
      <w:pPr>
        <w:jc w:val="center"/>
      </w:pPr>
      <w:r>
        <w:rPr>
          <w:b/>
          <w:sz w:val="40"/>
        </w:rPr>
        <w:t>Book Tracker Project Documentation</w:t>
      </w:r>
    </w:p>
    <w:p w14:paraId="62B921B6" w14:textId="77777777" w:rsidR="00C82C99" w:rsidRDefault="00000000">
      <w:pPr>
        <w:pStyle w:val="Heading1"/>
      </w:pPr>
      <w:r>
        <w:t>1. Project Overview Document</w:t>
      </w:r>
    </w:p>
    <w:p w14:paraId="734F3861" w14:textId="77777777" w:rsidR="00C82C99" w:rsidRPr="00AA0D0D" w:rsidRDefault="00000000" w:rsidP="00AA0D0D">
      <w:pPr>
        <w:ind w:left="360"/>
        <w:rPr>
          <w:sz w:val="28"/>
          <w:szCs w:val="28"/>
        </w:rPr>
      </w:pPr>
      <w:r w:rsidRPr="00AA0D0D">
        <w:rPr>
          <w:sz w:val="28"/>
          <w:szCs w:val="28"/>
        </w:rPr>
        <w:t>Project Name: Shelf</w:t>
      </w:r>
    </w:p>
    <w:p w14:paraId="4132C558" w14:textId="77777777" w:rsidR="00C82C99" w:rsidRDefault="00000000">
      <w:r>
        <w:t>Objective: A full-stack web application that allows users to discover books, manage personal reading lists, create custom collections, review books, and monitor reading activity.</w:t>
      </w:r>
    </w:p>
    <w:p w14:paraId="53C98E38" w14:textId="77777777" w:rsidR="00C82C99" w:rsidRDefault="00000000">
      <w:r>
        <w:t>Scope: The system includes user authentication, dashboards for users and administrators, profile management, search and filtering, book management operations, reviews, and collection management.</w:t>
      </w:r>
    </w:p>
    <w:p w14:paraId="7661DE98" w14:textId="77777777" w:rsidR="00C82C99" w:rsidRDefault="00000000">
      <w:r>
        <w:t>Target Users: General readers and administrators.</w:t>
      </w:r>
    </w:p>
    <w:p w14:paraId="23A56EC6" w14:textId="77777777" w:rsidR="00C82C99" w:rsidRDefault="00000000">
      <w:r>
        <w:t>Entities and Roles:</w:t>
      </w:r>
    </w:p>
    <w:p w14:paraId="1C9757A8" w14:textId="77777777" w:rsidR="00C82C99" w:rsidRDefault="00000000">
      <w:pPr>
        <w:pStyle w:val="ListBullet"/>
      </w:pPr>
      <w:r>
        <w:t>User: Registers, logs in, manages profile, tracks books and collections.</w:t>
      </w:r>
    </w:p>
    <w:p w14:paraId="750A8492" w14:textId="77777777" w:rsidR="00C82C99" w:rsidRDefault="00000000">
      <w:pPr>
        <w:pStyle w:val="ListBullet"/>
      </w:pPr>
      <w:r>
        <w:t>Admin: Manages book catalog and administrative dashboards.</w:t>
      </w:r>
    </w:p>
    <w:p w14:paraId="2F8CCC40" w14:textId="77777777" w:rsidR="00C82C99" w:rsidRDefault="00000000">
      <w:pPr>
        <w:pStyle w:val="ListBullet"/>
      </w:pPr>
      <w:r>
        <w:t>Book: Represents books available in the system.</w:t>
      </w:r>
    </w:p>
    <w:p w14:paraId="47848CCA" w14:textId="77777777" w:rsidR="00C82C99" w:rsidRDefault="00000000">
      <w:pPr>
        <w:pStyle w:val="ListBullet"/>
      </w:pPr>
      <w:r>
        <w:t>Collection: Custom book groups created by users.</w:t>
      </w:r>
    </w:p>
    <w:p w14:paraId="4319FD8B" w14:textId="77777777" w:rsidR="00C82C99" w:rsidRDefault="00000000">
      <w:pPr>
        <w:pStyle w:val="ListBullet"/>
      </w:pPr>
      <w:r>
        <w:t>Review: Ratings and comments on books.</w:t>
      </w:r>
    </w:p>
    <w:p w14:paraId="5720A75E" w14:textId="77777777" w:rsidR="00C82C99" w:rsidRDefault="00000000">
      <w:pPr>
        <w:pStyle w:val="ListBullet"/>
      </w:pPr>
      <w:r>
        <w:t>UserBook: Tracks reading status and favorites.</w:t>
      </w:r>
    </w:p>
    <w:p w14:paraId="1AC1B43E" w14:textId="77777777" w:rsidR="00C82C99" w:rsidRDefault="00000000">
      <w:pPr>
        <w:pStyle w:val="ListBullet"/>
      </w:pPr>
      <w:r>
        <w:t>Activity: Stores user activity history.</w:t>
      </w:r>
    </w:p>
    <w:p w14:paraId="142C6201" w14:textId="77777777" w:rsidR="00C82C99" w:rsidRDefault="00000000">
      <w:pPr>
        <w:pStyle w:val="Heading1"/>
      </w:pPr>
      <w:r>
        <w:t>2. Functional Requirements Document (FRD)</w:t>
      </w:r>
    </w:p>
    <w:p w14:paraId="05B86BAD" w14:textId="77777777" w:rsidR="00C82C99" w:rsidRDefault="00000000">
      <w:r>
        <w:t>User Authentication: Users register and log in securely using email and password. The system returns a JWT token for authenticated sessions.</w:t>
      </w:r>
    </w:p>
    <w:p w14:paraId="0F077EE1" w14:textId="77777777" w:rsidR="00C82C99" w:rsidRDefault="00000000">
      <w:r>
        <w:t>Dashboard Access: Authenticated users can view personalized statistics and quick actions.</w:t>
      </w:r>
    </w:p>
    <w:p w14:paraId="2D9B259A" w14:textId="77777777" w:rsidR="00C82C99" w:rsidRDefault="00000000">
      <w:r>
        <w:t>Profile Management: Users can view and edit their personal information and profile image.</w:t>
      </w:r>
    </w:p>
    <w:p w14:paraId="33FE50B3" w14:textId="77777777" w:rsidR="00C82C99" w:rsidRDefault="00000000">
      <w:r>
        <w:t>Book Catalog Management: Users can browse books and administrators can add and delete books.</w:t>
      </w:r>
    </w:p>
    <w:p w14:paraId="3E6AAF01" w14:textId="77777777" w:rsidR="00C82C99" w:rsidRDefault="00000000">
      <w:r>
        <w:t>Book Details: Users can view detailed information, ratings, and reviews for each book.</w:t>
      </w:r>
    </w:p>
    <w:p w14:paraId="1DC89A3F" w14:textId="77777777" w:rsidR="00C82C99" w:rsidRDefault="00000000">
      <w:r>
        <w:t>Collection Management: Users can create and delete custom collections and add or remove books.</w:t>
      </w:r>
    </w:p>
    <w:p w14:paraId="33D23768" w14:textId="77777777" w:rsidR="00C82C99" w:rsidRDefault="00000000">
      <w:r>
        <w:t>Review System: Users can submit ratings and add or remove comments for books.</w:t>
      </w:r>
    </w:p>
    <w:p w14:paraId="22A4666D" w14:textId="77777777" w:rsidR="00C82C99" w:rsidRDefault="00000000">
      <w:r>
        <w:t>Reading Tracker: Users can mark books as reading, completed, or want-to-read, and set favorites.</w:t>
      </w:r>
    </w:p>
    <w:p w14:paraId="17FA2EAE" w14:textId="77777777" w:rsidR="00C82C99" w:rsidRDefault="00000000">
      <w:r>
        <w:t>Activity Tracking: The system stores significant user actions.</w:t>
      </w:r>
    </w:p>
    <w:p w14:paraId="73DD7CD5" w14:textId="77777777" w:rsidR="00C82C99" w:rsidRDefault="00000000">
      <w:r>
        <w:t>Administrative Functions: Administrators access protected routes for catalog and dashboard management.</w:t>
      </w:r>
    </w:p>
    <w:p w14:paraId="130AFD5B" w14:textId="77777777" w:rsidR="00C82C99" w:rsidRDefault="00000000">
      <w:pPr>
        <w:pStyle w:val="Heading1"/>
      </w:pPr>
      <w:r>
        <w:t>3. Technical Requirements Document (TRD)</w:t>
      </w:r>
    </w:p>
    <w:p w14:paraId="27A636D8" w14:textId="77777777" w:rsidR="00C82C99" w:rsidRDefault="00000000">
      <w:r>
        <w:t>Architecture: MERN-style application (React frontend, Node.js/Express backend, MongoDB database).</w:t>
      </w:r>
    </w:p>
    <w:p w14:paraId="2E92CB72" w14:textId="77777777" w:rsidR="00C82C99" w:rsidRDefault="00000000">
      <w:r>
        <w:t xml:space="preserve">Frontend: React, Vite, React Router, </w:t>
      </w:r>
      <w:proofErr w:type="spellStart"/>
      <w:r>
        <w:t>Formik</w:t>
      </w:r>
      <w:proofErr w:type="spellEnd"/>
      <w:r>
        <w:t>, Bootstrap.</w:t>
      </w:r>
    </w:p>
    <w:p w14:paraId="5093991F" w14:textId="77777777" w:rsidR="00C82C99" w:rsidRDefault="00000000">
      <w:r>
        <w:t xml:space="preserve">Backend: Node.js, Express, JWT, </w:t>
      </w:r>
      <w:proofErr w:type="spellStart"/>
      <w:r>
        <w:t>bcrypt</w:t>
      </w:r>
      <w:proofErr w:type="spellEnd"/>
      <w:r>
        <w:t xml:space="preserve">, </w:t>
      </w:r>
      <w:proofErr w:type="spellStart"/>
      <w:r>
        <w:t>dotenv</w:t>
      </w:r>
      <w:proofErr w:type="spellEnd"/>
      <w:r>
        <w:t>, Mongoose.</w:t>
      </w:r>
    </w:p>
    <w:p w14:paraId="496629C1" w14:textId="77777777" w:rsidR="00C82C99" w:rsidRDefault="00000000">
      <w:r>
        <w:t>Database: MongoDB using Mongoose ODM.</w:t>
      </w:r>
    </w:p>
    <w:p w14:paraId="6F5CB5BD" w14:textId="77777777" w:rsidR="00C82C99" w:rsidRDefault="00000000">
      <w:r>
        <w:t>Authentication: JWT tokens with protected middleware.</w:t>
      </w:r>
    </w:p>
    <w:p w14:paraId="52B511B0" w14:textId="77777777" w:rsidR="00C82C99" w:rsidRDefault="00000000">
      <w:r>
        <w:t>Infrastructure: Node.js runtime, MongoDB database server, environment variables (PORT, MONGO_URI, JWT_SECRET).</w:t>
      </w:r>
    </w:p>
    <w:p w14:paraId="07747ADC" w14:textId="77777777" w:rsidR="00C82C99" w:rsidRDefault="00000000">
      <w:r>
        <w:t>System Architecture Diagram:</w:t>
      </w:r>
    </w:p>
    <w:p w14:paraId="1A9A0F4F" w14:textId="77777777" w:rsidR="00C82C99" w:rsidRDefault="00000000">
      <w:r>
        <w:rPr>
          <w:noProof/>
        </w:rPr>
        <w:lastRenderedPageBreak/>
        <w:drawing>
          <wp:inline distT="0" distB="0" distL="114300" distR="114300" wp14:anchorId="7DD91DCD" wp14:editId="0D59431A">
            <wp:extent cx="5484495" cy="4333875"/>
            <wp:effectExtent l="0" t="0" r="1905" b="0"/>
            <wp:docPr id="1" name="Picture 1" descr="mermaid-diagram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ermaid-diagram (3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04D2" w14:textId="77777777" w:rsidR="00C82C99" w:rsidRDefault="00000000">
      <w:pPr>
        <w:pStyle w:val="Heading1"/>
      </w:pPr>
      <w:r>
        <w:t>4. Database Schema Documentation</w:t>
      </w:r>
    </w:p>
    <w:p w14:paraId="69A7ABD3" w14:textId="77777777" w:rsidR="00C82C99" w:rsidRDefault="00000000">
      <w:r>
        <w:t xml:space="preserve">User: Stores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second_name</w:t>
      </w:r>
      <w:proofErr w:type="spellEnd"/>
      <w:r>
        <w:t xml:space="preserve">, email, password, </w:t>
      </w:r>
      <w:proofErr w:type="spellStart"/>
      <w:r>
        <w:t>profile_image</w:t>
      </w:r>
      <w:proofErr w:type="spellEnd"/>
      <w:r>
        <w:t xml:space="preserve">, gender, </w:t>
      </w:r>
      <w:proofErr w:type="spellStart"/>
      <w:r>
        <w:t>is_admin</w:t>
      </w:r>
      <w:proofErr w:type="spellEnd"/>
      <w:r>
        <w:t>, and timestamps.</w:t>
      </w:r>
    </w:p>
    <w:p w14:paraId="6077BF0D" w14:textId="77777777" w:rsidR="00C82C99" w:rsidRDefault="00000000">
      <w:r>
        <w:t xml:space="preserve">Book: Stores title, author, </w:t>
      </w:r>
      <w:proofErr w:type="spellStart"/>
      <w:r>
        <w:t>cover_image</w:t>
      </w:r>
      <w:proofErr w:type="spellEnd"/>
      <w:r>
        <w:t xml:space="preserve">, </w:t>
      </w:r>
      <w:proofErr w:type="spellStart"/>
      <w:r>
        <w:t>published_year</w:t>
      </w:r>
      <w:proofErr w:type="spellEnd"/>
      <w:r>
        <w:t xml:space="preserve">, language, description, categories, pages, rating, </w:t>
      </w:r>
      <w:proofErr w:type="spellStart"/>
      <w:r>
        <w:t>total_reviews</w:t>
      </w:r>
      <w:proofErr w:type="spellEnd"/>
      <w:r>
        <w:t xml:space="preserve">, </w:t>
      </w:r>
      <w:proofErr w:type="spellStart"/>
      <w:r>
        <w:t>total_reads</w:t>
      </w:r>
      <w:proofErr w:type="spellEnd"/>
      <w:r>
        <w:t>, and timestamps.</w:t>
      </w:r>
    </w:p>
    <w:p w14:paraId="6CE94A29" w14:textId="77777777" w:rsidR="00C82C99" w:rsidRDefault="00000000">
      <w:r>
        <w:t xml:space="preserve">Review: References </w:t>
      </w:r>
      <w:proofErr w:type="spellStart"/>
      <w:r>
        <w:t>userId</w:t>
      </w:r>
      <w:proofErr w:type="spellEnd"/>
      <w:r>
        <w:t xml:space="preserve"> and </w:t>
      </w:r>
      <w:proofErr w:type="spellStart"/>
      <w:r>
        <w:t>bookId</w:t>
      </w:r>
      <w:proofErr w:type="spellEnd"/>
      <w:r>
        <w:t>, and stores rate, comments, and timestamps.</w:t>
      </w:r>
    </w:p>
    <w:p w14:paraId="4CCEEB13" w14:textId="77777777" w:rsidR="00C82C99" w:rsidRDefault="00000000">
      <w:r>
        <w:t xml:space="preserve">Collection: References </w:t>
      </w:r>
      <w:proofErr w:type="spellStart"/>
      <w:r>
        <w:t>userId</w:t>
      </w:r>
      <w:proofErr w:type="spellEnd"/>
      <w:r>
        <w:t xml:space="preserve"> and stores name, description, an array of books, and timestamps.</w:t>
      </w:r>
    </w:p>
    <w:p w14:paraId="391D0C33" w14:textId="77777777" w:rsidR="00C82C99" w:rsidRDefault="00000000">
      <w:r>
        <w:t xml:space="preserve">UserBook: References </w:t>
      </w:r>
      <w:proofErr w:type="spellStart"/>
      <w:r>
        <w:t>userId</w:t>
      </w:r>
      <w:proofErr w:type="spellEnd"/>
      <w:r>
        <w:t xml:space="preserve"> and </w:t>
      </w:r>
      <w:proofErr w:type="spellStart"/>
      <w:r>
        <w:t>bookId</w:t>
      </w:r>
      <w:proofErr w:type="spellEnd"/>
      <w:r>
        <w:t xml:space="preserve">, and stores status, </w:t>
      </w:r>
      <w:proofErr w:type="spellStart"/>
      <w:r>
        <w:t>isFavourite</w:t>
      </w:r>
      <w:proofErr w:type="spellEnd"/>
      <w:r>
        <w:t>, and timestamps.</w:t>
      </w:r>
    </w:p>
    <w:p w14:paraId="2A69C144" w14:textId="77777777" w:rsidR="00C82C99" w:rsidRDefault="00000000">
      <w:r>
        <w:t>Activity: Stores type, user, book, and timestamps.</w:t>
      </w:r>
    </w:p>
    <w:p w14:paraId="36282525" w14:textId="77777777" w:rsidR="00C82C99" w:rsidRDefault="00000000">
      <w:r>
        <w:t>Relationships:</w:t>
      </w:r>
    </w:p>
    <w:p w14:paraId="3D25D54F" w14:textId="77777777" w:rsidR="00C82C99" w:rsidRDefault="00000000">
      <w:pPr>
        <w:pStyle w:val="ListBullet"/>
      </w:pPr>
      <w:r>
        <w:t>One User can create many Collections.</w:t>
      </w:r>
    </w:p>
    <w:p w14:paraId="6F74FB82" w14:textId="77777777" w:rsidR="00C82C99" w:rsidRDefault="00000000">
      <w:pPr>
        <w:pStyle w:val="ListBullet"/>
      </w:pPr>
      <w:r>
        <w:t>One User can have many UserBook records.</w:t>
      </w:r>
    </w:p>
    <w:p w14:paraId="75E192D3" w14:textId="77777777" w:rsidR="00C82C99" w:rsidRDefault="00000000">
      <w:pPr>
        <w:pStyle w:val="ListBullet"/>
      </w:pPr>
      <w:r>
        <w:lastRenderedPageBreak/>
        <w:t>One User can create many Reviews.</w:t>
      </w:r>
    </w:p>
    <w:p w14:paraId="69CA985E" w14:textId="77777777" w:rsidR="00C82C99" w:rsidRDefault="00000000">
      <w:pPr>
        <w:pStyle w:val="ListBullet"/>
      </w:pPr>
      <w:r>
        <w:t>One User can create many Activities</w:t>
      </w:r>
    </w:p>
    <w:p w14:paraId="1C4447C2" w14:textId="77777777" w:rsidR="00C82C99" w:rsidRDefault="00000000">
      <w:pPr>
        <w:pStyle w:val="ListBullet"/>
      </w:pPr>
      <w:r>
        <w:t>One Collection contains many Books.</w:t>
      </w:r>
    </w:p>
    <w:p w14:paraId="0281AFC0" w14:textId="77777777" w:rsidR="00C82C99" w:rsidRDefault="00000000">
      <w:pPr>
        <w:pStyle w:val="ListBullet"/>
      </w:pPr>
      <w:r>
        <w:t>One Book can appear in many Collections, UserBook records and Reviews.</w:t>
      </w:r>
    </w:p>
    <w:p w14:paraId="44401D29" w14:textId="77777777" w:rsidR="00C82C99" w:rsidRDefault="00000000">
      <w:pPr>
        <w:pStyle w:val="ListBullet"/>
      </w:pPr>
      <w:r>
        <w:t>One Activity can reference one Book</w:t>
      </w:r>
    </w:p>
    <w:p w14:paraId="6AAB8184" w14:textId="77777777" w:rsidR="00C82C99" w:rsidRDefault="00000000">
      <w:pPr>
        <w:pStyle w:val="ListBullet"/>
      </w:pPr>
      <w:r>
        <w:t>One User can track many Books through UserBook records.</w:t>
      </w:r>
    </w:p>
    <w:p w14:paraId="50948AB4" w14:textId="77777777" w:rsidR="00C82C99" w:rsidRDefault="00000000">
      <w:pPr>
        <w:pStyle w:val="ListBullet"/>
      </w:pPr>
      <w:r>
        <w:t>One Book can be tracked by many Users through UserBook records.</w:t>
      </w:r>
    </w:p>
    <w:p w14:paraId="6D9A0EDA" w14:textId="77777777" w:rsidR="00C82C99" w:rsidRDefault="00000000">
      <w:pPr>
        <w:pStyle w:val="Heading1"/>
      </w:pPr>
      <w:r>
        <w:t>5. API Documentation</w:t>
      </w:r>
    </w:p>
    <w:p w14:paraId="7F0B24E3" w14:textId="77777777" w:rsidR="00BB424B" w:rsidRDefault="00BB424B" w:rsidP="00BB424B"/>
    <w:p w14:paraId="53C68C54" w14:textId="77777777" w:rsidR="00E353A0" w:rsidRPr="00E353A0" w:rsidRDefault="00BB424B" w:rsidP="00BB424B">
      <w:pPr>
        <w:rPr>
          <w:b/>
          <w:bCs/>
          <w:sz w:val="32"/>
          <w:szCs w:val="32"/>
          <w:rtl/>
        </w:rPr>
      </w:pPr>
      <w:r w:rsidRPr="00E353A0">
        <w:rPr>
          <w:b/>
          <w:bCs/>
          <w:sz w:val="32"/>
          <w:szCs w:val="32"/>
        </w:rPr>
        <w:t>Description</w:t>
      </w:r>
    </w:p>
    <w:p w14:paraId="521790BB" w14:textId="5CA2FF91" w:rsidR="00BB424B" w:rsidRPr="00BB424B" w:rsidRDefault="00BB424B" w:rsidP="00BB424B">
      <w:r w:rsidRPr="00BB424B">
        <w:t>This is an API for the Shelf Book Tracker application, allowing users to authenticate, manage personal book collections, log reading activity, and access a global library of books.</w:t>
      </w:r>
    </w:p>
    <w:p w14:paraId="0C741700" w14:textId="77777777" w:rsidR="00E353A0" w:rsidRPr="00E353A0" w:rsidRDefault="00BB424B" w:rsidP="00BB424B">
      <w:pPr>
        <w:rPr>
          <w:sz w:val="32"/>
          <w:szCs w:val="32"/>
          <w:rtl/>
        </w:rPr>
      </w:pPr>
      <w:r w:rsidRPr="00E353A0">
        <w:rPr>
          <w:b/>
          <w:bCs/>
          <w:sz w:val="32"/>
          <w:szCs w:val="32"/>
        </w:rPr>
        <w:t>Base URL</w:t>
      </w:r>
      <w:r w:rsidRPr="00E353A0">
        <w:rPr>
          <w:sz w:val="32"/>
          <w:szCs w:val="32"/>
        </w:rPr>
        <w:t xml:space="preserve"> </w:t>
      </w:r>
    </w:p>
    <w:p w14:paraId="7BAFDED7" w14:textId="77777777" w:rsidR="00E353A0" w:rsidRDefault="00BB424B" w:rsidP="00BB424B">
      <w:r w:rsidRPr="00BB424B">
        <w:t>The base URL for all API requests is</w:t>
      </w:r>
      <w:r w:rsidR="00E353A0">
        <w:t>:</w:t>
      </w:r>
    </w:p>
    <w:p w14:paraId="6D1834DE" w14:textId="17A04CD2" w:rsidR="00BB424B" w:rsidRPr="00E353A0" w:rsidRDefault="00BB424B" w:rsidP="00E353A0">
      <w:pPr>
        <w:spacing w:line="240" w:lineRule="auto"/>
        <w:contextualSpacing/>
        <w:rPr>
          <w:rFonts w:ascii="Courier New" w:hAnsi="Courier New" w:cs="Courier New"/>
        </w:rPr>
      </w:pPr>
      <w:r w:rsidRPr="00E353A0">
        <w:rPr>
          <w:rFonts w:ascii="Courier New" w:hAnsi="Courier New" w:cs="Courier New"/>
        </w:rPr>
        <w:t xml:space="preserve"> </w:t>
      </w:r>
      <w:r w:rsidRPr="00E353A0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http://localhost:5000/api</w:t>
      </w:r>
    </w:p>
    <w:p w14:paraId="5DF6FA99" w14:textId="77777777" w:rsidR="00BB424B" w:rsidRPr="00BB424B" w:rsidRDefault="00BB424B" w:rsidP="00BB424B">
      <w:r w:rsidRPr="00BB424B">
        <w:pict w14:anchorId="0D34BC99">
          <v:rect id="_x0000_i1049" style="width:0;height:1.5pt" o:hralign="center" o:hrstd="t" o:hrnoshade="t" o:hr="t" fillcolor="gray" stroked="f"/>
        </w:pict>
      </w:r>
    </w:p>
    <w:p w14:paraId="46AD762E" w14:textId="77777777" w:rsidR="00E353A0" w:rsidRPr="00E353A0" w:rsidRDefault="00E353A0" w:rsidP="00E353A0">
      <w:pPr>
        <w:rPr>
          <w:b/>
          <w:bCs/>
          <w:sz w:val="32"/>
          <w:szCs w:val="32"/>
        </w:rPr>
      </w:pPr>
      <w:r w:rsidRPr="00E353A0">
        <w:rPr>
          <w:b/>
          <w:bCs/>
          <w:sz w:val="32"/>
          <w:szCs w:val="32"/>
        </w:rPr>
        <w:t>Auth Endpoints</w:t>
      </w:r>
    </w:p>
    <w:p w14:paraId="1661AB96" w14:textId="77777777" w:rsidR="00CC4EB9" w:rsidRDefault="00E353A0" w:rsidP="00CC4EB9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  <w:r w:rsidRPr="00CC4EB9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 xml:space="preserve">POST </w:t>
      </w:r>
      <w:r w:rsidRPr="00CC4EB9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/auth/register</w:t>
      </w:r>
    </w:p>
    <w:p w14:paraId="495EED74" w14:textId="77777777" w:rsidR="00CC4EB9" w:rsidRDefault="00CC4EB9" w:rsidP="00CC4EB9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</w:p>
    <w:p w14:paraId="2010D7F9" w14:textId="72FE4F0C" w:rsidR="00CC4EB9" w:rsidRPr="00CC4EB9" w:rsidRDefault="00CC4EB9" w:rsidP="00CC4EB9">
      <w:pPr>
        <w:rPr>
          <w:rtl/>
        </w:rPr>
      </w:pPr>
      <w:r w:rsidRPr="00CC4EB9">
        <w:t>Registers a new user and returns a token for secure access.</w:t>
      </w:r>
    </w:p>
    <w:p w14:paraId="60C98B5F" w14:textId="0AF2CF8C" w:rsidR="00BB424B" w:rsidRPr="00CC4EB9" w:rsidRDefault="00BB424B" w:rsidP="00CC4EB9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</w:rPr>
      </w:pPr>
      <w:r w:rsidRPr="00E353A0">
        <w:rPr>
          <w:b/>
          <w:bCs/>
          <w:sz w:val="28"/>
          <w:szCs w:val="28"/>
        </w:rPr>
        <w:t>Parameters</w:t>
      </w:r>
    </w:p>
    <w:p w14:paraId="2EF4AB15" w14:textId="42D0123E" w:rsidR="00BB424B" w:rsidRPr="00436F8E" w:rsidRDefault="00436F8E" w:rsidP="00436F8E">
      <w:pPr>
        <w:numPr>
          <w:ilvl w:val="0"/>
          <w:numId w:val="7"/>
        </w:numPr>
      </w:pPr>
      <w:r>
        <w:rPr>
          <w:i/>
          <w:iCs/>
        </w:rPr>
        <w:t>FirstN</w:t>
      </w:r>
      <w:r w:rsidR="004164E6">
        <w:rPr>
          <w:i/>
          <w:iCs/>
        </w:rPr>
        <w:t>ame</w:t>
      </w:r>
      <w:r>
        <w:rPr>
          <w:i/>
          <w:iCs/>
        </w:rPr>
        <w:t xml:space="preserve"> </w:t>
      </w:r>
      <w:r w:rsidRPr="00436F8E">
        <w:rPr>
          <w:i/>
          <w:iCs/>
        </w:rPr>
        <w:t>(required</w:t>
      </w:r>
      <w:r>
        <w:rPr>
          <w:i/>
          <w:iCs/>
        </w:rPr>
        <w:t>) : the users first name.</w:t>
      </w:r>
    </w:p>
    <w:p w14:paraId="2825C95E" w14:textId="2C0B2C1C" w:rsidR="00436F8E" w:rsidRPr="00BB424B" w:rsidRDefault="00436F8E" w:rsidP="00436F8E">
      <w:pPr>
        <w:numPr>
          <w:ilvl w:val="0"/>
          <w:numId w:val="7"/>
        </w:numPr>
      </w:pPr>
      <w:proofErr w:type="spellStart"/>
      <w:r>
        <w:rPr>
          <w:i/>
          <w:iCs/>
        </w:rPr>
        <w:t>Second</w:t>
      </w:r>
      <w:r>
        <w:rPr>
          <w:i/>
          <w:iCs/>
        </w:rPr>
        <w:t>Name</w:t>
      </w:r>
      <w:proofErr w:type="spellEnd"/>
      <w:r>
        <w:rPr>
          <w:i/>
          <w:iCs/>
        </w:rPr>
        <w:t xml:space="preserve"> </w:t>
      </w:r>
      <w:r w:rsidRPr="00436F8E">
        <w:rPr>
          <w:i/>
          <w:iCs/>
        </w:rPr>
        <w:t>(required</w:t>
      </w:r>
      <w:r>
        <w:rPr>
          <w:i/>
          <w:iCs/>
        </w:rPr>
        <w:t xml:space="preserve">) : the </w:t>
      </w:r>
      <w:r w:rsidR="001532BE">
        <w:rPr>
          <w:i/>
          <w:iCs/>
        </w:rPr>
        <w:t>user’s</w:t>
      </w:r>
      <w:r>
        <w:rPr>
          <w:i/>
          <w:iCs/>
        </w:rPr>
        <w:t xml:space="preserve"> </w:t>
      </w:r>
      <w:r>
        <w:rPr>
          <w:i/>
          <w:iCs/>
        </w:rPr>
        <w:t>second</w:t>
      </w:r>
      <w:r>
        <w:rPr>
          <w:i/>
          <w:iCs/>
        </w:rPr>
        <w:t xml:space="preserve"> name.</w:t>
      </w:r>
    </w:p>
    <w:p w14:paraId="57349B55" w14:textId="5BF58060" w:rsidR="00436F8E" w:rsidRDefault="00C65FB9" w:rsidP="00436F8E">
      <w:pPr>
        <w:numPr>
          <w:ilvl w:val="0"/>
          <w:numId w:val="7"/>
        </w:numPr>
      </w:pPr>
      <w:r>
        <w:t>Email(required) : the user</w:t>
      </w:r>
      <w:r w:rsidR="002B6720">
        <w:t>’</w:t>
      </w:r>
      <w:r>
        <w:t>s email.</w:t>
      </w:r>
    </w:p>
    <w:p w14:paraId="5E3F7F6A" w14:textId="75CFEFD9" w:rsidR="00C65FB9" w:rsidRPr="00BB424B" w:rsidRDefault="00C65FB9" w:rsidP="00C65FB9">
      <w:pPr>
        <w:numPr>
          <w:ilvl w:val="0"/>
          <w:numId w:val="7"/>
        </w:numPr>
      </w:pPr>
      <w:r>
        <w:rPr>
          <w:i/>
          <w:iCs/>
        </w:rPr>
        <w:t>password</w:t>
      </w:r>
      <w:r>
        <w:rPr>
          <w:i/>
          <w:iCs/>
        </w:rPr>
        <w:t xml:space="preserve"> </w:t>
      </w:r>
      <w:r w:rsidRPr="00436F8E">
        <w:rPr>
          <w:i/>
          <w:iCs/>
        </w:rPr>
        <w:t>(required</w:t>
      </w:r>
      <w:r>
        <w:rPr>
          <w:i/>
          <w:iCs/>
        </w:rPr>
        <w:t xml:space="preserve">) : the users </w:t>
      </w:r>
      <w:r>
        <w:rPr>
          <w:i/>
          <w:iCs/>
        </w:rPr>
        <w:t>password</w:t>
      </w:r>
      <w:r>
        <w:rPr>
          <w:i/>
          <w:iCs/>
        </w:rPr>
        <w:t>.</w:t>
      </w:r>
    </w:p>
    <w:p w14:paraId="3AE14B94" w14:textId="05311074" w:rsidR="00C65FB9" w:rsidRPr="00BB424B" w:rsidRDefault="00C65FB9" w:rsidP="00436F8E">
      <w:pPr>
        <w:numPr>
          <w:ilvl w:val="0"/>
          <w:numId w:val="7"/>
        </w:numPr>
      </w:pPr>
      <w:r>
        <w:t>gender (</w:t>
      </w:r>
      <w:proofErr w:type="spellStart"/>
      <w:r>
        <w:t>requird</w:t>
      </w:r>
      <w:proofErr w:type="spellEnd"/>
      <w:r>
        <w:t>): the user’s gender.</w:t>
      </w:r>
    </w:p>
    <w:p w14:paraId="7B5409DC" w14:textId="77777777" w:rsidR="00BB424B" w:rsidRPr="00BB424B" w:rsidRDefault="00BB424B" w:rsidP="00BB424B">
      <w:r w:rsidRPr="00BB424B">
        <w:rPr>
          <w:b/>
          <w:bCs/>
        </w:rPr>
        <w:t>Response</w:t>
      </w:r>
    </w:p>
    <w:p w14:paraId="620B36D4" w14:textId="77777777" w:rsidR="00BB424B" w:rsidRPr="00BB424B" w:rsidRDefault="00BB424B" w:rsidP="00BB424B">
      <w:r w:rsidRPr="00BB424B">
        <w:t>Returns a JSON object containing the user's profile data:</w:t>
      </w:r>
    </w:p>
    <w:p w14:paraId="6343513C" w14:textId="77777777" w:rsidR="00BB424B" w:rsidRPr="00BB424B" w:rsidRDefault="00BB424B" w:rsidP="008152A3">
      <w:pPr>
        <w:numPr>
          <w:ilvl w:val="0"/>
          <w:numId w:val="8"/>
        </w:numPr>
        <w:spacing w:line="240" w:lineRule="auto"/>
      </w:pPr>
      <w:r w:rsidRPr="00BB424B">
        <w:t>_id: The unique identifier of the user.</w:t>
      </w:r>
    </w:p>
    <w:p w14:paraId="71F7C745" w14:textId="60C58AB4" w:rsidR="008152A3" w:rsidRDefault="008152A3" w:rsidP="008152A3">
      <w:pPr>
        <w:numPr>
          <w:ilvl w:val="0"/>
          <w:numId w:val="8"/>
        </w:numPr>
        <w:spacing w:line="240" w:lineRule="auto"/>
      </w:pPr>
      <w:r>
        <w:lastRenderedPageBreak/>
        <w:t xml:space="preserve">First </w:t>
      </w:r>
      <w:r w:rsidR="00BB424B" w:rsidRPr="00BB424B">
        <w:t xml:space="preserve">name: The user's </w:t>
      </w:r>
      <w:r>
        <w:t>first</w:t>
      </w:r>
      <w:r w:rsidR="00BB424B" w:rsidRPr="00BB424B">
        <w:t xml:space="preserve"> name</w:t>
      </w:r>
      <w:r>
        <w:t>.</w:t>
      </w:r>
    </w:p>
    <w:p w14:paraId="108E936A" w14:textId="57E4048E" w:rsidR="008152A3" w:rsidRPr="00BB424B" w:rsidRDefault="008152A3" w:rsidP="008152A3">
      <w:pPr>
        <w:numPr>
          <w:ilvl w:val="0"/>
          <w:numId w:val="8"/>
        </w:numPr>
        <w:spacing w:line="240" w:lineRule="auto"/>
      </w:pPr>
      <w:r>
        <w:t xml:space="preserve">Second </w:t>
      </w:r>
      <w:r w:rsidRPr="00BB424B">
        <w:t xml:space="preserve">name: The user's </w:t>
      </w:r>
      <w:r>
        <w:t>second</w:t>
      </w:r>
      <w:r w:rsidRPr="00BB424B">
        <w:t xml:space="preserve"> name.</w:t>
      </w:r>
    </w:p>
    <w:p w14:paraId="42C28615" w14:textId="77777777" w:rsidR="00BB424B" w:rsidRPr="00BB424B" w:rsidRDefault="00BB424B" w:rsidP="008152A3">
      <w:pPr>
        <w:numPr>
          <w:ilvl w:val="0"/>
          <w:numId w:val="8"/>
        </w:numPr>
        <w:spacing w:line="240" w:lineRule="auto"/>
      </w:pPr>
      <w:r w:rsidRPr="00BB424B">
        <w:t>email: The user's email address.</w:t>
      </w:r>
    </w:p>
    <w:p w14:paraId="3B9EBB08" w14:textId="51F9C7FE" w:rsidR="00BB424B" w:rsidRPr="00BB424B" w:rsidRDefault="00097B82" w:rsidP="008152A3">
      <w:pPr>
        <w:numPr>
          <w:ilvl w:val="0"/>
          <w:numId w:val="8"/>
        </w:numPr>
        <w:spacing w:line="240" w:lineRule="auto"/>
      </w:pPr>
      <w:r>
        <w:t>gender</w:t>
      </w:r>
      <w:r w:rsidR="00BB424B" w:rsidRPr="00BB424B">
        <w:t xml:space="preserve">: </w:t>
      </w:r>
      <w:r>
        <w:t>The user’s gender</w:t>
      </w:r>
      <w:r w:rsidR="00BB424B" w:rsidRPr="00BB424B">
        <w:t>.</w:t>
      </w:r>
    </w:p>
    <w:p w14:paraId="5379EEDB" w14:textId="77777777" w:rsidR="00BB424B" w:rsidRPr="00BB424B" w:rsidRDefault="00BB424B" w:rsidP="008152A3">
      <w:pPr>
        <w:numPr>
          <w:ilvl w:val="0"/>
          <w:numId w:val="8"/>
        </w:numPr>
        <w:spacing w:line="240" w:lineRule="auto"/>
      </w:pPr>
      <w:proofErr w:type="spellStart"/>
      <w:r w:rsidRPr="00BB424B">
        <w:t>is_admin</w:t>
      </w:r>
      <w:proofErr w:type="spellEnd"/>
      <w:r w:rsidRPr="00BB424B">
        <w:t>: Boolean indicating if the user has administrative privileges.</w:t>
      </w:r>
    </w:p>
    <w:p w14:paraId="07CD364E" w14:textId="77777777" w:rsidR="00BB424B" w:rsidRPr="00BB424B" w:rsidRDefault="00BB424B" w:rsidP="00BB424B">
      <w:r w:rsidRPr="00BB424B">
        <w:rPr>
          <w:b/>
          <w:bCs/>
        </w:rPr>
        <w:t>Example</w:t>
      </w:r>
    </w:p>
    <w:p w14:paraId="66A913A4" w14:textId="0E4F9A79" w:rsidR="00BB424B" w:rsidRPr="00BB424B" w:rsidRDefault="00BB424B" w:rsidP="00BB424B">
      <w:r w:rsidRPr="00BB424B">
        <w:rPr>
          <w:i/>
          <w:iCs/>
        </w:rPr>
        <w:t>Request</w:t>
      </w:r>
      <w:r w:rsidR="00097B82">
        <w:rPr>
          <w:i/>
          <w:iCs/>
        </w:rPr>
        <w:t>:</w:t>
      </w:r>
    </w:p>
    <w:p w14:paraId="23910A94" w14:textId="4F07F190" w:rsidR="00097B82" w:rsidRDefault="00202CC1" w:rsidP="00097B8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Post</w:t>
      </w:r>
      <w:r w:rsidR="00BB424B" w:rsidRPr="00097B8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/api/user/me</w:t>
      </w:r>
    </w:p>
    <w:p w14:paraId="4EC65AAB" w14:textId="77777777" w:rsidR="00097B82" w:rsidRPr="00097B82" w:rsidRDefault="00097B82" w:rsidP="00097B82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</w:rPr>
      </w:pPr>
    </w:p>
    <w:p w14:paraId="2683FB2B" w14:textId="426BE5B9" w:rsidR="00BB424B" w:rsidRPr="00BB424B" w:rsidRDefault="00BB424B" w:rsidP="00BB424B">
      <w:r w:rsidRPr="00BB424B">
        <w:rPr>
          <w:i/>
          <w:iCs/>
        </w:rPr>
        <w:t>Response</w:t>
      </w:r>
      <w:r w:rsidR="00097B82">
        <w:rPr>
          <w:i/>
          <w:iCs/>
        </w:rPr>
        <w:t>:</w:t>
      </w:r>
    </w:p>
    <w:p w14:paraId="304754FF" w14:textId="77777777" w:rsidR="00BB424B" w:rsidRPr="008152A3" w:rsidRDefault="00BB424B" w:rsidP="008152A3">
      <w:pPr>
        <w:shd w:val="clear" w:color="auto" w:fill="D9D9D9" w:themeFill="background1" w:themeFillShade="D9"/>
        <w:rPr>
          <w:noProof/>
          <w:color w:val="EE0000"/>
        </w:rPr>
      </w:pPr>
      <w:r w:rsidRPr="008152A3">
        <w:rPr>
          <w:color w:val="EE0000"/>
        </w:rPr>
        <w:t>J</w:t>
      </w:r>
      <w:r w:rsidRPr="008152A3">
        <w:rPr>
          <w:noProof/>
          <w:color w:val="EE0000"/>
        </w:rPr>
        <w:t>SON</w:t>
      </w:r>
    </w:p>
    <w:p w14:paraId="3B949334" w14:textId="77777777" w:rsidR="00BB424B" w:rsidRDefault="00BB424B" w:rsidP="00B92D5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B92D5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{</w:t>
      </w:r>
    </w:p>
    <w:p w14:paraId="6F670C30" w14:textId="551375E5" w:rsidR="00A40355" w:rsidRDefault="00A40355" w:rsidP="00B92D5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A40355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"token":"</w:t>
      </w:r>
      <w:r w:rsidR="000B7012" w:rsidRPr="000B701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eyJhbGciOiJIUzI1NiIsInR5cCI6IkpXVCJ9.eyJ1c2VyX2lkIjoiNmEwNzc5YTYzMTBjNzQ5M2JhYjRlYmFiIiwiaWF0IjoxNzc4ODc0NzkwLCJleHAiOjE3ODE0NjY3OTB9.bAiMTVABT0anE7pc2Vpp9i6lDAKxxA9ls80KG32UGro</w:t>
      </w:r>
      <w:r w:rsidRPr="00A40355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",</w:t>
      </w:r>
    </w:p>
    <w:p w14:paraId="3E40EC0B" w14:textId="6AFBE708" w:rsidR="00A40355" w:rsidRPr="00B92D52" w:rsidRDefault="00A40355" w:rsidP="00B92D5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A40355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"</w:t>
      </w:r>
      <w:r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user</w:t>
      </w:r>
      <w:r w:rsidRPr="00A40355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"</w:t>
      </w:r>
      <w:r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:{</w:t>
      </w:r>
    </w:p>
    <w:p w14:paraId="4DE00031" w14:textId="23E29930" w:rsidR="00BB424B" w:rsidRPr="00B92D52" w:rsidRDefault="00BB424B" w:rsidP="00A40355">
      <w:pPr>
        <w:shd w:val="clear" w:color="auto" w:fill="D9D9D9" w:themeFill="background1" w:themeFillShade="D9"/>
        <w:spacing w:line="240" w:lineRule="auto"/>
        <w:ind w:firstLine="720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B92D5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"_id": "60f7a9b8e4b0c2a1d4e5f6g7",</w:t>
      </w:r>
    </w:p>
    <w:p w14:paraId="25742A86" w14:textId="471B7EB5" w:rsidR="00BB424B" w:rsidRPr="00B92D52" w:rsidRDefault="00BB424B" w:rsidP="00A40355">
      <w:pPr>
        <w:shd w:val="clear" w:color="auto" w:fill="D9D9D9" w:themeFill="background1" w:themeFillShade="D9"/>
        <w:spacing w:line="240" w:lineRule="auto"/>
        <w:ind w:firstLine="720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B92D5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"</w:t>
      </w:r>
      <w:r w:rsidR="003948BB" w:rsidRPr="00B92D5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first_</w:t>
      </w:r>
      <w:r w:rsidRPr="00B92D5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name": "Sarah",</w:t>
      </w:r>
    </w:p>
    <w:p w14:paraId="3F048243" w14:textId="04D8CF68" w:rsidR="003948BB" w:rsidRPr="00B92D52" w:rsidRDefault="003948BB" w:rsidP="00A40355">
      <w:pPr>
        <w:shd w:val="clear" w:color="auto" w:fill="D9D9D9" w:themeFill="background1" w:themeFillShade="D9"/>
        <w:spacing w:line="240" w:lineRule="auto"/>
        <w:ind w:firstLine="720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B92D5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"</w:t>
      </w:r>
      <w:r w:rsidRPr="00B92D5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second</w:t>
      </w:r>
      <w:r w:rsidRPr="00B92D5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_name": "Smith",</w:t>
      </w:r>
    </w:p>
    <w:p w14:paraId="74901E88" w14:textId="0C99809B" w:rsidR="00BB424B" w:rsidRPr="00B92D52" w:rsidRDefault="00BB424B" w:rsidP="00A40355">
      <w:pPr>
        <w:shd w:val="clear" w:color="auto" w:fill="D9D9D9" w:themeFill="background1" w:themeFillShade="D9"/>
        <w:spacing w:line="240" w:lineRule="auto"/>
        <w:ind w:firstLine="720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B92D5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"email": "sarah@example.com",</w:t>
      </w:r>
    </w:p>
    <w:p w14:paraId="57F04F06" w14:textId="77E77A25" w:rsidR="00BB424B" w:rsidRPr="00B92D52" w:rsidRDefault="00BB424B" w:rsidP="00A40355">
      <w:pPr>
        <w:shd w:val="clear" w:color="auto" w:fill="D9D9D9" w:themeFill="background1" w:themeFillShade="D9"/>
        <w:spacing w:line="240" w:lineRule="auto"/>
        <w:ind w:firstLine="720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B92D5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"</w:t>
      </w:r>
      <w:r w:rsidR="00B979B9" w:rsidRPr="00B92D5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gender</w:t>
      </w:r>
      <w:r w:rsidRPr="00B92D5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": "</w:t>
      </w:r>
      <w:r w:rsidR="00B979B9" w:rsidRPr="00B92D5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female</w:t>
      </w:r>
      <w:r w:rsidRPr="00B92D5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",</w:t>
      </w:r>
    </w:p>
    <w:p w14:paraId="42444743" w14:textId="77777777" w:rsidR="00A40355" w:rsidRDefault="00BB424B" w:rsidP="00A40355">
      <w:pPr>
        <w:shd w:val="clear" w:color="auto" w:fill="D9D9D9" w:themeFill="background1" w:themeFillShade="D9"/>
        <w:spacing w:line="240" w:lineRule="auto"/>
        <w:ind w:firstLine="720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B92D5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"is_admin": false</w:t>
      </w:r>
    </w:p>
    <w:p w14:paraId="391490B1" w14:textId="3DFA075B" w:rsidR="00BB424B" w:rsidRPr="00B92D52" w:rsidRDefault="00A40355" w:rsidP="00A40355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}</w:t>
      </w:r>
    </w:p>
    <w:p w14:paraId="64FFA546" w14:textId="77777777" w:rsidR="00BB424B" w:rsidRPr="00B92D52" w:rsidRDefault="00BB424B" w:rsidP="00B92D5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B92D5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}</w:t>
      </w:r>
    </w:p>
    <w:p w14:paraId="3E745981" w14:textId="77777777" w:rsidR="00BB424B" w:rsidRPr="00BB424B" w:rsidRDefault="00BB424B" w:rsidP="00BB424B">
      <w:r w:rsidRPr="00BB424B">
        <w:pict w14:anchorId="3B34039D">
          <v:rect id="_x0000_i1050" style="width:0;height:1.5pt" o:hralign="center" o:hrstd="t" o:hrnoshade="t" o:hr="t" fillcolor="gray" stroked="f"/>
        </w:pict>
      </w:r>
    </w:p>
    <w:p w14:paraId="3D3C1246" w14:textId="1FED9CE6" w:rsidR="00A40355" w:rsidRDefault="00A40355" w:rsidP="00A40355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  <w:r w:rsidRPr="00CC4EB9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POST /auth/</w:t>
      </w:r>
      <w:r w:rsidR="007C2B97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login</w:t>
      </w:r>
    </w:p>
    <w:p w14:paraId="4495E4F1" w14:textId="77777777" w:rsidR="00A40355" w:rsidRDefault="00A40355" w:rsidP="00A40355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</w:p>
    <w:p w14:paraId="457CBF67" w14:textId="42949C42" w:rsidR="00A40355" w:rsidRPr="00CC4EB9" w:rsidRDefault="0007678F" w:rsidP="0007678F">
      <w:pPr>
        <w:rPr>
          <w:rtl/>
        </w:rPr>
      </w:pPr>
      <w:r w:rsidRPr="0007678F">
        <w:t>User login to authenticate and receive a secure access token.</w:t>
      </w:r>
    </w:p>
    <w:p w14:paraId="5DC7A1B1" w14:textId="77777777" w:rsidR="00A40355" w:rsidRPr="00CC4EB9" w:rsidRDefault="00A40355" w:rsidP="00A40355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</w:rPr>
      </w:pPr>
      <w:r w:rsidRPr="00E353A0">
        <w:rPr>
          <w:b/>
          <w:bCs/>
          <w:sz w:val="28"/>
          <w:szCs w:val="28"/>
        </w:rPr>
        <w:t>Parameters</w:t>
      </w:r>
    </w:p>
    <w:p w14:paraId="6B04FC4C" w14:textId="77777777" w:rsidR="00A40355" w:rsidRDefault="00A40355" w:rsidP="00A40355">
      <w:pPr>
        <w:numPr>
          <w:ilvl w:val="0"/>
          <w:numId w:val="7"/>
        </w:numPr>
        <w:spacing w:line="240" w:lineRule="auto"/>
        <w:ind w:left="360" w:firstLine="0"/>
      </w:pPr>
      <w:r>
        <w:t>Email(required) : the user’s email.</w:t>
      </w:r>
    </w:p>
    <w:p w14:paraId="394FDFA1" w14:textId="77777777" w:rsidR="00A40355" w:rsidRPr="00BB424B" w:rsidRDefault="00A40355" w:rsidP="00A40355">
      <w:pPr>
        <w:numPr>
          <w:ilvl w:val="0"/>
          <w:numId w:val="7"/>
        </w:numPr>
        <w:spacing w:line="240" w:lineRule="auto"/>
        <w:ind w:left="360" w:firstLine="0"/>
      </w:pPr>
      <w:r>
        <w:rPr>
          <w:i/>
          <w:iCs/>
        </w:rPr>
        <w:t xml:space="preserve">password </w:t>
      </w:r>
      <w:r w:rsidRPr="00436F8E">
        <w:rPr>
          <w:i/>
          <w:iCs/>
        </w:rPr>
        <w:t>(required</w:t>
      </w:r>
      <w:r>
        <w:rPr>
          <w:i/>
          <w:iCs/>
        </w:rPr>
        <w:t>) : the users password.</w:t>
      </w:r>
    </w:p>
    <w:p w14:paraId="4A6DEEAC" w14:textId="77777777" w:rsidR="00A40355" w:rsidRPr="00BB424B" w:rsidRDefault="00A40355" w:rsidP="00A40355">
      <w:r w:rsidRPr="00BB424B">
        <w:rPr>
          <w:b/>
          <w:bCs/>
        </w:rPr>
        <w:t>Response</w:t>
      </w:r>
    </w:p>
    <w:p w14:paraId="766A28C1" w14:textId="590074AF" w:rsidR="00A40355" w:rsidRPr="00BB424B" w:rsidRDefault="00610325" w:rsidP="00610325">
      <w:r w:rsidRPr="00610325">
        <w:t>Returns a JSON object containing the authorization token and the user's profile data:</w:t>
      </w:r>
    </w:p>
    <w:p w14:paraId="31968BE3" w14:textId="774A2DC5" w:rsidR="00590751" w:rsidRDefault="00590751" w:rsidP="00A40355">
      <w:pPr>
        <w:numPr>
          <w:ilvl w:val="0"/>
          <w:numId w:val="8"/>
        </w:numPr>
        <w:spacing w:line="240" w:lineRule="auto"/>
      </w:pPr>
      <w:r>
        <w:t>token: The JWT used for authorization in subsequent requests.</w:t>
      </w:r>
    </w:p>
    <w:p w14:paraId="61AA6002" w14:textId="7F4FC070" w:rsidR="00A40355" w:rsidRPr="00BB424B" w:rsidRDefault="00A40355" w:rsidP="00A40355">
      <w:pPr>
        <w:numPr>
          <w:ilvl w:val="0"/>
          <w:numId w:val="8"/>
        </w:numPr>
        <w:spacing w:line="240" w:lineRule="auto"/>
      </w:pPr>
      <w:r w:rsidRPr="00BB424B">
        <w:t>_id: The unique identifier of the user.</w:t>
      </w:r>
    </w:p>
    <w:p w14:paraId="60321C25" w14:textId="77777777" w:rsidR="00A40355" w:rsidRDefault="00A40355" w:rsidP="00A40355">
      <w:pPr>
        <w:numPr>
          <w:ilvl w:val="0"/>
          <w:numId w:val="8"/>
        </w:numPr>
        <w:spacing w:line="240" w:lineRule="auto"/>
      </w:pPr>
      <w:r>
        <w:t xml:space="preserve">First </w:t>
      </w:r>
      <w:r w:rsidRPr="00BB424B">
        <w:t xml:space="preserve">name: The user's </w:t>
      </w:r>
      <w:r>
        <w:t>first</w:t>
      </w:r>
      <w:r w:rsidRPr="00BB424B">
        <w:t xml:space="preserve"> name</w:t>
      </w:r>
      <w:r>
        <w:t>.</w:t>
      </w:r>
    </w:p>
    <w:p w14:paraId="7D6E9519" w14:textId="77777777" w:rsidR="00A40355" w:rsidRPr="00BB424B" w:rsidRDefault="00A40355" w:rsidP="00A40355">
      <w:pPr>
        <w:numPr>
          <w:ilvl w:val="0"/>
          <w:numId w:val="8"/>
        </w:numPr>
        <w:spacing w:line="240" w:lineRule="auto"/>
      </w:pPr>
      <w:r>
        <w:lastRenderedPageBreak/>
        <w:t xml:space="preserve">Second </w:t>
      </w:r>
      <w:r w:rsidRPr="00BB424B">
        <w:t xml:space="preserve">name: The user's </w:t>
      </w:r>
      <w:r>
        <w:t>second</w:t>
      </w:r>
      <w:r w:rsidRPr="00BB424B">
        <w:t xml:space="preserve"> name.</w:t>
      </w:r>
    </w:p>
    <w:p w14:paraId="165AE23C" w14:textId="77777777" w:rsidR="00A40355" w:rsidRPr="00BB424B" w:rsidRDefault="00A40355" w:rsidP="00A40355">
      <w:pPr>
        <w:numPr>
          <w:ilvl w:val="0"/>
          <w:numId w:val="8"/>
        </w:numPr>
        <w:spacing w:line="240" w:lineRule="auto"/>
      </w:pPr>
      <w:r w:rsidRPr="00BB424B">
        <w:t>email: The user's email address.</w:t>
      </w:r>
    </w:p>
    <w:p w14:paraId="37A5DEE8" w14:textId="77777777" w:rsidR="00A40355" w:rsidRPr="00BB424B" w:rsidRDefault="00A40355" w:rsidP="00A40355">
      <w:pPr>
        <w:numPr>
          <w:ilvl w:val="0"/>
          <w:numId w:val="8"/>
        </w:numPr>
        <w:spacing w:line="240" w:lineRule="auto"/>
      </w:pPr>
      <w:r>
        <w:t>gender</w:t>
      </w:r>
      <w:r w:rsidRPr="00BB424B">
        <w:t xml:space="preserve">: </w:t>
      </w:r>
      <w:r>
        <w:t>The user’s gender</w:t>
      </w:r>
      <w:r w:rsidRPr="00BB424B">
        <w:t>.</w:t>
      </w:r>
    </w:p>
    <w:p w14:paraId="71652C37" w14:textId="77777777" w:rsidR="00A40355" w:rsidRPr="00BB424B" w:rsidRDefault="00A40355" w:rsidP="00A40355">
      <w:pPr>
        <w:numPr>
          <w:ilvl w:val="0"/>
          <w:numId w:val="8"/>
        </w:numPr>
        <w:spacing w:line="240" w:lineRule="auto"/>
      </w:pPr>
      <w:proofErr w:type="spellStart"/>
      <w:r w:rsidRPr="00BB424B">
        <w:t>is_admin</w:t>
      </w:r>
      <w:proofErr w:type="spellEnd"/>
      <w:r w:rsidRPr="00BB424B">
        <w:t>: Boolean indicating if the user has administrative privileges.</w:t>
      </w:r>
    </w:p>
    <w:p w14:paraId="515E3430" w14:textId="77777777" w:rsidR="00A40355" w:rsidRPr="00BB424B" w:rsidRDefault="00A40355" w:rsidP="00A40355">
      <w:r w:rsidRPr="00BB424B">
        <w:rPr>
          <w:b/>
          <w:bCs/>
        </w:rPr>
        <w:t>Example</w:t>
      </w:r>
    </w:p>
    <w:p w14:paraId="2604F92B" w14:textId="77777777" w:rsidR="00A40355" w:rsidRPr="00BB424B" w:rsidRDefault="00A40355" w:rsidP="00A40355">
      <w:r w:rsidRPr="00BB424B">
        <w:rPr>
          <w:i/>
          <w:iCs/>
        </w:rPr>
        <w:t>Request</w:t>
      </w:r>
      <w:r>
        <w:rPr>
          <w:i/>
          <w:iCs/>
        </w:rPr>
        <w:t>:</w:t>
      </w:r>
    </w:p>
    <w:p w14:paraId="0921CC71" w14:textId="77777777" w:rsidR="00617BD4" w:rsidRDefault="00617BD4" w:rsidP="00617BD4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</w:rPr>
      </w:pPr>
      <w:r w:rsidRPr="00617BD4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POST /</w:t>
      </w:r>
      <w:proofErr w:type="spellStart"/>
      <w:r w:rsidRPr="00617BD4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api</w:t>
      </w:r>
      <w:proofErr w:type="spellEnd"/>
      <w:r w:rsidRPr="00617BD4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/auth/login</w:t>
      </w:r>
    </w:p>
    <w:p w14:paraId="182E1034" w14:textId="77777777" w:rsidR="009A7310" w:rsidRDefault="009A7310" w:rsidP="00617BD4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</w:rPr>
      </w:pPr>
    </w:p>
    <w:p w14:paraId="2F4A5352" w14:textId="77777777" w:rsidR="009A7310" w:rsidRDefault="0092316B" w:rsidP="00617BD4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</w:rPr>
      </w:pPr>
      <w:r w:rsidRPr="0092316B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 xml:space="preserve">{ "email": "john@example.com", </w:t>
      </w:r>
    </w:p>
    <w:p w14:paraId="4FB22139" w14:textId="77777777" w:rsidR="009A7310" w:rsidRDefault="009A7310" w:rsidP="009A7310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</w:rPr>
      </w:pPr>
      <w:r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 xml:space="preserve">  </w:t>
      </w:r>
      <w:r w:rsidR="0092316B" w:rsidRPr="0092316B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"password": "securePassword123"</w:t>
      </w:r>
    </w:p>
    <w:p w14:paraId="3BD5AB05" w14:textId="7FB16C55" w:rsidR="0092316B" w:rsidRDefault="0092316B" w:rsidP="009A7310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</w:rPr>
      </w:pPr>
      <w:r w:rsidRPr="0092316B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}</w:t>
      </w:r>
    </w:p>
    <w:p w14:paraId="19A37031" w14:textId="77777777" w:rsidR="00A40355" w:rsidRPr="00097B82" w:rsidRDefault="00A40355" w:rsidP="00A40355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</w:rPr>
      </w:pPr>
    </w:p>
    <w:p w14:paraId="2E13BAC1" w14:textId="77777777" w:rsidR="00A40355" w:rsidRPr="00BB424B" w:rsidRDefault="00A40355" w:rsidP="00A40355">
      <w:r w:rsidRPr="00BB424B">
        <w:rPr>
          <w:i/>
          <w:iCs/>
        </w:rPr>
        <w:t>Response</w:t>
      </w:r>
      <w:r>
        <w:rPr>
          <w:i/>
          <w:iCs/>
        </w:rPr>
        <w:t>:</w:t>
      </w:r>
    </w:p>
    <w:p w14:paraId="45F0455F" w14:textId="77777777" w:rsidR="00A40355" w:rsidRPr="008152A3" w:rsidRDefault="00A40355" w:rsidP="00A40355">
      <w:pPr>
        <w:shd w:val="clear" w:color="auto" w:fill="D9D9D9" w:themeFill="background1" w:themeFillShade="D9"/>
        <w:rPr>
          <w:noProof/>
          <w:color w:val="EE0000"/>
        </w:rPr>
      </w:pPr>
      <w:r w:rsidRPr="008152A3">
        <w:rPr>
          <w:noProof/>
          <w:color w:val="EE0000"/>
        </w:rPr>
        <w:t>JSON</w:t>
      </w:r>
    </w:p>
    <w:p w14:paraId="4EF382BA" w14:textId="59AF5EBA" w:rsidR="001A72CD" w:rsidRDefault="009A7310" w:rsidP="009A7310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9A7310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{ "token": "eyJhbGciOiJIUzI1NiIsInR5cCI6IkpXVCJ9.eyJ1c2VyX2lkIjoiNmEwNzc5Y"</w:t>
      </w:r>
      <w:r w:rsidR="001A72CD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,</w:t>
      </w:r>
    </w:p>
    <w:p w14:paraId="091B74D4" w14:textId="77777777" w:rsidR="001A72CD" w:rsidRDefault="009A7310" w:rsidP="009A7310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9A7310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"user": {</w:t>
      </w:r>
    </w:p>
    <w:p w14:paraId="0D1DEA5E" w14:textId="77777777" w:rsidR="001A72CD" w:rsidRDefault="009A7310" w:rsidP="009A7310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9A7310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"id": "60f7a9b8e4b0c2a1d4e5f6g7",</w:t>
      </w:r>
    </w:p>
    <w:p w14:paraId="68B7AAFB" w14:textId="77777777" w:rsidR="001A72CD" w:rsidRDefault="009A7310" w:rsidP="009A7310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9A7310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"first_name": "Sarah",</w:t>
      </w:r>
    </w:p>
    <w:p w14:paraId="23FF479C" w14:textId="77777777" w:rsidR="001A72CD" w:rsidRDefault="009A7310" w:rsidP="009A7310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9A7310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"second_name": "Smith",</w:t>
      </w:r>
    </w:p>
    <w:p w14:paraId="064A431E" w14:textId="77777777" w:rsidR="001A72CD" w:rsidRDefault="009A7310" w:rsidP="009A7310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9A7310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"email": "user@example.com",</w:t>
      </w:r>
    </w:p>
    <w:p w14:paraId="3FAB6C9D" w14:textId="77777777" w:rsidR="001A72CD" w:rsidRDefault="009A7310" w:rsidP="009A7310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9A7310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"gender": "female",</w:t>
      </w:r>
    </w:p>
    <w:p w14:paraId="7F633EC0" w14:textId="77777777" w:rsidR="001A72CD" w:rsidRDefault="009A7310" w:rsidP="009A7310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9A7310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"is_admin": false</w:t>
      </w:r>
    </w:p>
    <w:p w14:paraId="3528C59A" w14:textId="77777777" w:rsidR="001A72CD" w:rsidRDefault="009A7310" w:rsidP="009A7310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9A7310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}</w:t>
      </w:r>
    </w:p>
    <w:p w14:paraId="3A3D5704" w14:textId="783161EF" w:rsidR="00A40355" w:rsidRPr="00B92D52" w:rsidRDefault="009A7310" w:rsidP="009A7310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9A7310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}</w:t>
      </w:r>
    </w:p>
    <w:p w14:paraId="5E4010EA" w14:textId="77777777" w:rsidR="00A40355" w:rsidRPr="00BB424B" w:rsidRDefault="00A40355" w:rsidP="00A40355">
      <w:r w:rsidRPr="00BB424B">
        <w:pict w14:anchorId="455A88BA">
          <v:rect id="_x0000_i1082" style="width:0;height:1.5pt" o:hralign="center" o:hrstd="t" o:hrnoshade="t" o:hr="t" fillcolor="gray" stroked="f"/>
        </w:pict>
      </w:r>
    </w:p>
    <w:p w14:paraId="2A7665F6" w14:textId="7E6A6EA9" w:rsidR="002E33C6" w:rsidRPr="00E353A0" w:rsidRDefault="002E33C6" w:rsidP="002E33C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Collections</w:t>
      </w:r>
      <w:r w:rsidRPr="00E353A0">
        <w:rPr>
          <w:b/>
          <w:bCs/>
          <w:sz w:val="32"/>
          <w:szCs w:val="32"/>
        </w:rPr>
        <w:t xml:space="preserve"> Endpoints</w:t>
      </w:r>
    </w:p>
    <w:p w14:paraId="1B3249A4" w14:textId="5E3C0A80" w:rsidR="002E33C6" w:rsidRDefault="009F111F" w:rsidP="002E33C6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  <w:r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GET</w:t>
      </w:r>
      <w:r w:rsidR="002E33C6" w:rsidRPr="00CC4EB9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 xml:space="preserve"> /</w:t>
      </w:r>
      <w:r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collections</w:t>
      </w:r>
    </w:p>
    <w:p w14:paraId="733FCE13" w14:textId="77777777" w:rsidR="002E33C6" w:rsidRDefault="002E33C6" w:rsidP="002E33C6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</w:p>
    <w:p w14:paraId="71D1A343" w14:textId="3DF51D33" w:rsidR="002E33C6" w:rsidRPr="00CC4EB9" w:rsidRDefault="009F111F" w:rsidP="009F111F">
      <w:pPr>
        <w:rPr>
          <w:rtl/>
        </w:rPr>
      </w:pPr>
      <w:r w:rsidRPr="009F111F">
        <w:t>Retrieves all custom and reading-status collections for the authenticated user.</w:t>
      </w:r>
    </w:p>
    <w:p w14:paraId="127144FE" w14:textId="77777777" w:rsidR="002E33C6" w:rsidRPr="00CC4EB9" w:rsidRDefault="002E33C6" w:rsidP="002E33C6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</w:rPr>
      </w:pPr>
      <w:r w:rsidRPr="00E353A0">
        <w:rPr>
          <w:b/>
          <w:bCs/>
          <w:sz w:val="28"/>
          <w:szCs w:val="28"/>
        </w:rPr>
        <w:t>Parameters</w:t>
      </w:r>
    </w:p>
    <w:p w14:paraId="7CD293C0" w14:textId="0B00FADD" w:rsidR="002E33C6" w:rsidRPr="00BB424B" w:rsidRDefault="0047130E" w:rsidP="0047130E">
      <w:pPr>
        <w:numPr>
          <w:ilvl w:val="0"/>
          <w:numId w:val="7"/>
        </w:numPr>
      </w:pPr>
      <w:r w:rsidRPr="0047130E">
        <w:rPr>
          <w:i/>
          <w:iCs/>
        </w:rPr>
        <w:t>None (Requires Bearer Token in Authorization header)</w:t>
      </w:r>
      <w:r w:rsidR="002E33C6">
        <w:rPr>
          <w:i/>
          <w:iCs/>
        </w:rPr>
        <w:t>.</w:t>
      </w:r>
    </w:p>
    <w:p w14:paraId="357B28E8" w14:textId="77777777" w:rsidR="002E33C6" w:rsidRPr="00BB424B" w:rsidRDefault="002E33C6" w:rsidP="002E33C6">
      <w:r w:rsidRPr="00BB424B">
        <w:rPr>
          <w:b/>
          <w:bCs/>
        </w:rPr>
        <w:t>Response</w:t>
      </w:r>
    </w:p>
    <w:p w14:paraId="50DD255F" w14:textId="23D48D5F" w:rsidR="002E33C6" w:rsidRPr="00BB424B" w:rsidRDefault="002B1E2B" w:rsidP="002B1E2B">
      <w:r w:rsidRPr="002B1E2B">
        <w:t>Returns a JSON array of collection objects. Each object contains:</w:t>
      </w:r>
    </w:p>
    <w:p w14:paraId="4EEF863A" w14:textId="4A25640F" w:rsidR="002E33C6" w:rsidRPr="00BB424B" w:rsidRDefault="00292022" w:rsidP="00292022">
      <w:pPr>
        <w:numPr>
          <w:ilvl w:val="0"/>
          <w:numId w:val="8"/>
        </w:numPr>
        <w:spacing w:line="240" w:lineRule="auto"/>
      </w:pPr>
      <w:r w:rsidRPr="00292022">
        <w:t>_id: The unique identifier of the collection (or a status string like "reading", "completed", "want-to-read" for default tracking collections).</w:t>
      </w:r>
    </w:p>
    <w:p w14:paraId="55FD3B4E" w14:textId="16E9C2CD" w:rsidR="002E33C6" w:rsidRDefault="00DF5D8A" w:rsidP="00DF5D8A">
      <w:pPr>
        <w:numPr>
          <w:ilvl w:val="0"/>
          <w:numId w:val="8"/>
        </w:numPr>
        <w:spacing w:line="240" w:lineRule="auto"/>
      </w:pPr>
      <w:proofErr w:type="spellStart"/>
      <w:r w:rsidRPr="00DF5D8A">
        <w:lastRenderedPageBreak/>
        <w:t>userId</w:t>
      </w:r>
      <w:proofErr w:type="spellEnd"/>
      <w:r w:rsidRPr="00DF5D8A">
        <w:t>: The unique identifier of the user (applicable to custom collections).</w:t>
      </w:r>
    </w:p>
    <w:p w14:paraId="6ED9102D" w14:textId="3F0D7ED0" w:rsidR="002E33C6" w:rsidRPr="00BB424B" w:rsidRDefault="00B47482" w:rsidP="00B47482">
      <w:pPr>
        <w:numPr>
          <w:ilvl w:val="0"/>
          <w:numId w:val="8"/>
        </w:numPr>
        <w:spacing w:line="240" w:lineRule="auto"/>
      </w:pPr>
      <w:r w:rsidRPr="00B47482">
        <w:t>name: The title of the collection.</w:t>
      </w:r>
    </w:p>
    <w:p w14:paraId="06E91BC5" w14:textId="339875E4" w:rsidR="003E6F8F" w:rsidRPr="003E6F8F" w:rsidRDefault="003E6F8F" w:rsidP="003E6F8F">
      <w:pPr>
        <w:numPr>
          <w:ilvl w:val="0"/>
          <w:numId w:val="8"/>
        </w:numPr>
        <w:spacing w:line="240" w:lineRule="auto"/>
      </w:pPr>
      <w:r w:rsidRPr="003E6F8F">
        <w:t>books: An array of detailed book objects contained within this collection.</w:t>
      </w:r>
    </w:p>
    <w:p w14:paraId="2B76501F" w14:textId="265E92D7" w:rsidR="003E6F8F" w:rsidRPr="003E6F8F" w:rsidRDefault="003E6F8F" w:rsidP="003E6F8F">
      <w:pPr>
        <w:numPr>
          <w:ilvl w:val="0"/>
          <w:numId w:val="8"/>
        </w:numPr>
        <w:spacing w:line="240" w:lineRule="auto"/>
      </w:pPr>
      <w:proofErr w:type="spellStart"/>
      <w:r w:rsidRPr="003E6F8F">
        <w:t>createdAt</w:t>
      </w:r>
      <w:proofErr w:type="spellEnd"/>
      <w:r w:rsidRPr="003E6F8F">
        <w:t>: The timestamp of when the collection was created.</w:t>
      </w:r>
    </w:p>
    <w:p w14:paraId="73B34F99" w14:textId="7281B82A" w:rsidR="002E33C6" w:rsidRPr="00BB424B" w:rsidRDefault="003E6F8F" w:rsidP="003E6F8F">
      <w:pPr>
        <w:numPr>
          <w:ilvl w:val="0"/>
          <w:numId w:val="8"/>
        </w:numPr>
        <w:spacing w:line="240" w:lineRule="auto"/>
      </w:pPr>
      <w:proofErr w:type="spellStart"/>
      <w:r w:rsidRPr="003E6F8F">
        <w:t>updatedAt</w:t>
      </w:r>
      <w:proofErr w:type="spellEnd"/>
      <w:r w:rsidRPr="003E6F8F">
        <w:t>: The timestamp of when the collection was last updated.</w:t>
      </w:r>
    </w:p>
    <w:p w14:paraId="4101879C" w14:textId="77777777" w:rsidR="002E33C6" w:rsidRPr="00BB424B" w:rsidRDefault="002E33C6" w:rsidP="002E33C6">
      <w:r w:rsidRPr="00BB424B">
        <w:rPr>
          <w:b/>
          <w:bCs/>
        </w:rPr>
        <w:t>Example</w:t>
      </w:r>
    </w:p>
    <w:p w14:paraId="72BC3C38" w14:textId="77777777" w:rsidR="002E33C6" w:rsidRPr="00BB424B" w:rsidRDefault="002E33C6" w:rsidP="002E33C6">
      <w:r w:rsidRPr="00BB424B">
        <w:rPr>
          <w:i/>
          <w:iCs/>
        </w:rPr>
        <w:t>Request</w:t>
      </w:r>
      <w:r>
        <w:rPr>
          <w:i/>
          <w:iCs/>
        </w:rPr>
        <w:t>:</w:t>
      </w:r>
    </w:p>
    <w:p w14:paraId="6C9A8D6F" w14:textId="15059970" w:rsidR="002E33C6" w:rsidRPr="00097B82" w:rsidRDefault="00326298" w:rsidP="001C20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</w:rPr>
      </w:pPr>
      <w:r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GE</w:t>
      </w:r>
      <w:r w:rsidR="00EE386F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T</w:t>
      </w:r>
      <w:r w:rsidR="002E33C6" w:rsidRPr="00097B82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 xml:space="preserve"> /</w:t>
      </w:r>
      <w:proofErr w:type="spellStart"/>
      <w:r w:rsidR="002E33C6" w:rsidRPr="00097B82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api</w:t>
      </w:r>
      <w:proofErr w:type="spellEnd"/>
      <w:r w:rsidR="0043651D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/collections</w:t>
      </w:r>
    </w:p>
    <w:p w14:paraId="0030D5C3" w14:textId="77777777" w:rsidR="002E33C6" w:rsidRPr="00BB424B" w:rsidRDefault="002E33C6" w:rsidP="002E33C6">
      <w:r w:rsidRPr="00BB424B">
        <w:rPr>
          <w:i/>
          <w:iCs/>
        </w:rPr>
        <w:t>Response</w:t>
      </w:r>
      <w:r>
        <w:rPr>
          <w:i/>
          <w:iCs/>
        </w:rPr>
        <w:t>:</w:t>
      </w:r>
    </w:p>
    <w:p w14:paraId="6C8545D2" w14:textId="77777777" w:rsidR="002E33C6" w:rsidRPr="008152A3" w:rsidRDefault="002E33C6" w:rsidP="002E33C6">
      <w:pPr>
        <w:shd w:val="clear" w:color="auto" w:fill="D9D9D9" w:themeFill="background1" w:themeFillShade="D9"/>
        <w:rPr>
          <w:noProof/>
          <w:color w:val="EE0000"/>
        </w:rPr>
      </w:pPr>
      <w:r w:rsidRPr="008152A3">
        <w:rPr>
          <w:noProof/>
          <w:color w:val="EE0000"/>
        </w:rPr>
        <w:t>JSON</w:t>
      </w:r>
    </w:p>
    <w:p w14:paraId="03D436C1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[</w:t>
      </w:r>
    </w:p>
    <w:p w14:paraId="7F453B6A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{</w:t>
      </w:r>
    </w:p>
    <w:p w14:paraId="1E053F48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"_id": "6a04e9364e50d030d0a74d92",</w:t>
      </w:r>
    </w:p>
    <w:p w14:paraId="4A5964AE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"userId": "69fce6ae60a6cbe050736605",</w:t>
      </w:r>
    </w:p>
    <w:p w14:paraId="6278318A" w14:textId="484F6265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"name": "</w:t>
      </w:r>
      <w:r w:rsidR="00B13C4E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m</w:t>
      </w:r>
      <w:r w:rsidR="00B13C4E"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ido</w:t>
      </w: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",</w:t>
      </w:r>
    </w:p>
    <w:p w14:paraId="38115C2A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"books": [</w:t>
      </w:r>
    </w:p>
    <w:p w14:paraId="0D0999B8" w14:textId="77777777" w:rsid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  {</w:t>
      </w:r>
    </w:p>
    <w:p w14:paraId="77289AB2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ab/>
        <w:t xml:space="preserve">   </w:t>
      </w: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"cover_image": {</w:t>
      </w:r>
    </w:p>
    <w:p w14:paraId="6BC392E0" w14:textId="4B1F716A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      "small": "https://covers.openlibrary.org/b/id/5</w:t>
      </w:r>
      <w:r w:rsidR="00EE386F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-</w:t>
      </w: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S.jpg",</w:t>
      </w:r>
    </w:p>
    <w:p w14:paraId="48E69116" w14:textId="7C224E36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      "medium":"</w:t>
      </w:r>
      <w:r w:rsidR="00EE386F" w:rsidRPr="00EE386F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https://covers.openlibrary.org/b/id/5</w:t>
      </w:r>
      <w:r w:rsidR="00EE386F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-</w:t>
      </w:r>
      <w:r w:rsidR="00EE386F" w:rsidRPr="00EE386F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L</w:t>
      </w: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.jpg",</w:t>
      </w:r>
    </w:p>
    <w:p w14:paraId="5058E09E" w14:textId="104EDCD5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      "large": "https://covers.openlibrary.org/b/id/5</w:t>
      </w:r>
      <w:r w:rsidR="00EE386F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-</w:t>
      </w:r>
      <w:r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L.jpg</w:t>
      </w: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"</w:t>
      </w:r>
    </w:p>
    <w:p w14:paraId="06ADB492" w14:textId="7CADEF40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    },</w:t>
      </w:r>
    </w:p>
    <w:p w14:paraId="445ACEE2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    "_id": "69fe60f5f81893c1d4c136e3",</w:t>
      </w:r>
    </w:p>
    <w:p w14:paraId="6ABF7FED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    "title": "The Hobbit",</w:t>
      </w:r>
    </w:p>
    <w:p w14:paraId="4F9BA068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    "author": "J.R.R. Tolkien",</w:t>
      </w:r>
    </w:p>
    <w:p w14:paraId="2065928B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    "published_year": 1878,</w:t>
      </w:r>
    </w:p>
    <w:p w14:paraId="73B3B363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    "language": "English",</w:t>
      </w:r>
    </w:p>
    <w:p w14:paraId="4FF5D573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    "categories": [</w:t>
      </w:r>
    </w:p>
    <w:p w14:paraId="250A799E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      "Fantasy",</w:t>
      </w:r>
    </w:p>
    <w:p w14:paraId="1DE857E6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      "Adventure"</w:t>
      </w:r>
    </w:p>
    <w:p w14:paraId="7580E08D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    ],</w:t>
      </w:r>
    </w:p>
    <w:p w14:paraId="6C3384CB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    "rating": 3.9</w:t>
      </w:r>
    </w:p>
    <w:p w14:paraId="0F7A5E74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  }</w:t>
      </w:r>
    </w:p>
    <w:p w14:paraId="6486419C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],</w:t>
      </w:r>
    </w:p>
    <w:p w14:paraId="0D8FE3BA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"createdAt": "2026-05-13T21:12:22.924Z",</w:t>
      </w:r>
    </w:p>
    <w:p w14:paraId="6420192E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"updatedAt": "2026-05-13T22:24:18.608Z"</w:t>
      </w:r>
    </w:p>
    <w:p w14:paraId="3E72E5E8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},</w:t>
      </w:r>
    </w:p>
    <w:p w14:paraId="58EADA35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{</w:t>
      </w:r>
    </w:p>
    <w:p w14:paraId="44C216CB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"_id": "reading",</w:t>
      </w:r>
    </w:p>
    <w:p w14:paraId="64F14708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"name": "Currently Reading",</w:t>
      </w:r>
    </w:p>
    <w:p w14:paraId="173EDD38" w14:textId="77777777" w:rsidR="00D15B2C" w:rsidRPr="00D15B2C" w:rsidRDefault="00D15B2C" w:rsidP="00D15B2C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"books": []</w:t>
      </w:r>
    </w:p>
    <w:p w14:paraId="538BF4A6" w14:textId="4441E453" w:rsidR="002E33C6" w:rsidRPr="00B92D52" w:rsidRDefault="00D15B2C" w:rsidP="00EE386F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D15B2C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}</w:t>
      </w:r>
    </w:p>
    <w:p w14:paraId="2B191F6D" w14:textId="47113DD8" w:rsidR="007B3330" w:rsidRDefault="002E33C6" w:rsidP="007B3330">
      <w:r w:rsidRPr="00BB424B">
        <w:pict w14:anchorId="003C758E">
          <v:rect id="_x0000_i1083" style="width:0;height:1.5pt" o:hralign="center" o:hrstd="t" o:hrnoshade="t" o:hr="t" fillcolor="gray" stroked="f"/>
        </w:pict>
      </w:r>
    </w:p>
    <w:p w14:paraId="3A023514" w14:textId="4A5FDEA8" w:rsidR="007B3330" w:rsidRDefault="007B3330" w:rsidP="007B3330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  <w:r w:rsidRPr="007B3330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lastRenderedPageBreak/>
        <w:t>POST</w:t>
      </w:r>
      <w:r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 xml:space="preserve"> </w:t>
      </w:r>
      <w:r w:rsidRPr="00CC4EB9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/</w:t>
      </w:r>
      <w:r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collections</w:t>
      </w:r>
    </w:p>
    <w:p w14:paraId="01BB134A" w14:textId="77777777" w:rsidR="007B3330" w:rsidRDefault="007B3330" w:rsidP="007B3330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</w:p>
    <w:p w14:paraId="00DFBB41" w14:textId="38276CE7" w:rsidR="007B3330" w:rsidRPr="00CC4EB9" w:rsidRDefault="00814E65" w:rsidP="00814E65">
      <w:pPr>
        <w:rPr>
          <w:rtl/>
        </w:rPr>
      </w:pPr>
      <w:r w:rsidRPr="00814E65">
        <w:t>Creates a new custom book collection for the authenticated user</w:t>
      </w:r>
      <w:r w:rsidR="007B3330" w:rsidRPr="009F111F">
        <w:t>.</w:t>
      </w:r>
    </w:p>
    <w:p w14:paraId="221F5707" w14:textId="77777777" w:rsidR="007B3330" w:rsidRPr="00CC4EB9" w:rsidRDefault="007B3330" w:rsidP="007B3330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</w:rPr>
      </w:pPr>
      <w:r w:rsidRPr="00E353A0">
        <w:rPr>
          <w:b/>
          <w:bCs/>
          <w:sz w:val="28"/>
          <w:szCs w:val="28"/>
        </w:rPr>
        <w:t>Parameters</w:t>
      </w:r>
    </w:p>
    <w:p w14:paraId="275A6AAD" w14:textId="6AAC55DC" w:rsidR="007B3330" w:rsidRPr="00F246F1" w:rsidRDefault="00F246F1" w:rsidP="00F246F1">
      <w:pPr>
        <w:numPr>
          <w:ilvl w:val="0"/>
          <w:numId w:val="7"/>
        </w:numPr>
        <w:rPr>
          <w:i/>
          <w:iCs/>
        </w:rPr>
      </w:pPr>
      <w:r w:rsidRPr="00F246F1">
        <w:rPr>
          <w:i/>
          <w:iCs/>
        </w:rPr>
        <w:t>name (required) : The title of the new collection.</w:t>
      </w:r>
    </w:p>
    <w:p w14:paraId="52BB2BF3" w14:textId="77777777" w:rsidR="007B3330" w:rsidRPr="00BB424B" w:rsidRDefault="007B3330" w:rsidP="007B3330">
      <w:r w:rsidRPr="00BB424B">
        <w:rPr>
          <w:b/>
          <w:bCs/>
        </w:rPr>
        <w:t>Response</w:t>
      </w:r>
    </w:p>
    <w:p w14:paraId="5AEC8892" w14:textId="77777777" w:rsidR="00513C03" w:rsidRPr="00513C03" w:rsidRDefault="00513C03" w:rsidP="00513C03">
      <w:r w:rsidRPr="00513C03">
        <w:t>Returns a JSON object representing the newly created collection containing:</w:t>
      </w:r>
    </w:p>
    <w:p w14:paraId="3F404066" w14:textId="77777777" w:rsidR="00513C03" w:rsidRPr="00513C03" w:rsidRDefault="00513C03" w:rsidP="00513C03">
      <w:pPr>
        <w:numPr>
          <w:ilvl w:val="0"/>
          <w:numId w:val="8"/>
        </w:numPr>
        <w:spacing w:line="240" w:lineRule="auto"/>
      </w:pPr>
      <w:r w:rsidRPr="00513C03">
        <w:t>_id: The unique identifier of the new collection.</w:t>
      </w:r>
    </w:p>
    <w:p w14:paraId="1EF37075" w14:textId="77777777" w:rsidR="00513C03" w:rsidRPr="00513C03" w:rsidRDefault="00513C03" w:rsidP="00513C03">
      <w:pPr>
        <w:numPr>
          <w:ilvl w:val="0"/>
          <w:numId w:val="8"/>
        </w:numPr>
        <w:spacing w:line="240" w:lineRule="auto"/>
      </w:pPr>
      <w:proofErr w:type="spellStart"/>
      <w:r w:rsidRPr="00513C03">
        <w:t>userId</w:t>
      </w:r>
      <w:proofErr w:type="spellEnd"/>
      <w:r w:rsidRPr="00513C03">
        <w:t>: The unique identifier of the user who created the collection.</w:t>
      </w:r>
    </w:p>
    <w:p w14:paraId="7C2E0574" w14:textId="77777777" w:rsidR="00513C03" w:rsidRPr="00513C03" w:rsidRDefault="00513C03" w:rsidP="00513C03">
      <w:pPr>
        <w:numPr>
          <w:ilvl w:val="0"/>
          <w:numId w:val="8"/>
        </w:numPr>
        <w:spacing w:line="240" w:lineRule="auto"/>
      </w:pPr>
      <w:r w:rsidRPr="00513C03">
        <w:t>name: The title of the collection.</w:t>
      </w:r>
    </w:p>
    <w:p w14:paraId="0C9421E3" w14:textId="77777777" w:rsidR="00513C03" w:rsidRPr="00513C03" w:rsidRDefault="00513C03" w:rsidP="00513C03">
      <w:pPr>
        <w:numPr>
          <w:ilvl w:val="0"/>
          <w:numId w:val="8"/>
        </w:numPr>
        <w:spacing w:line="240" w:lineRule="auto"/>
      </w:pPr>
      <w:r w:rsidRPr="00513C03">
        <w:t>books: An array initialized for adding books (starts empty).</w:t>
      </w:r>
    </w:p>
    <w:p w14:paraId="29E4C6ED" w14:textId="77777777" w:rsidR="00513C03" w:rsidRPr="00513C03" w:rsidRDefault="00513C03" w:rsidP="00513C03">
      <w:pPr>
        <w:numPr>
          <w:ilvl w:val="0"/>
          <w:numId w:val="8"/>
        </w:numPr>
        <w:spacing w:line="240" w:lineRule="auto"/>
      </w:pPr>
      <w:proofErr w:type="spellStart"/>
      <w:r w:rsidRPr="00513C03">
        <w:t>createdAt</w:t>
      </w:r>
      <w:proofErr w:type="spellEnd"/>
      <w:r w:rsidRPr="00513C03">
        <w:t>: The timestamp of when the collection was created.</w:t>
      </w:r>
    </w:p>
    <w:p w14:paraId="48B0342F" w14:textId="77777777" w:rsidR="00513C03" w:rsidRPr="00513C03" w:rsidRDefault="00513C03" w:rsidP="00513C03">
      <w:pPr>
        <w:numPr>
          <w:ilvl w:val="0"/>
          <w:numId w:val="8"/>
        </w:numPr>
        <w:spacing w:line="240" w:lineRule="auto"/>
      </w:pPr>
      <w:proofErr w:type="spellStart"/>
      <w:r w:rsidRPr="00513C03">
        <w:t>updatedAt</w:t>
      </w:r>
      <w:proofErr w:type="spellEnd"/>
      <w:r w:rsidRPr="00513C03">
        <w:t>: The timestamp of when the collection was last updated.</w:t>
      </w:r>
    </w:p>
    <w:p w14:paraId="7634B805" w14:textId="5B30B9FF" w:rsidR="007B3330" w:rsidRPr="00BB424B" w:rsidRDefault="00513C03" w:rsidP="00513C03">
      <w:pPr>
        <w:numPr>
          <w:ilvl w:val="0"/>
          <w:numId w:val="8"/>
        </w:numPr>
        <w:spacing w:line="240" w:lineRule="auto"/>
      </w:pPr>
      <w:r w:rsidRPr="00513C03">
        <w:t>__v: The internal database version key.</w:t>
      </w:r>
    </w:p>
    <w:p w14:paraId="5F84A188" w14:textId="77777777" w:rsidR="007B3330" w:rsidRPr="00BB424B" w:rsidRDefault="007B3330" w:rsidP="007B3330">
      <w:r w:rsidRPr="00BB424B">
        <w:rPr>
          <w:b/>
          <w:bCs/>
        </w:rPr>
        <w:t>Example</w:t>
      </w:r>
    </w:p>
    <w:p w14:paraId="7E35D936" w14:textId="77777777" w:rsidR="007B3330" w:rsidRPr="00BB424B" w:rsidRDefault="007B3330" w:rsidP="007B3330">
      <w:r w:rsidRPr="00BB424B">
        <w:rPr>
          <w:i/>
          <w:iCs/>
        </w:rPr>
        <w:t>Request</w:t>
      </w:r>
      <w:r>
        <w:rPr>
          <w:i/>
          <w:iCs/>
        </w:rPr>
        <w:t>:</w:t>
      </w:r>
    </w:p>
    <w:p w14:paraId="72DAE1A7" w14:textId="603C9597" w:rsidR="007B3330" w:rsidRDefault="00513C03" w:rsidP="007B3330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</w:rPr>
      </w:pPr>
      <w:r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POS</w:t>
      </w:r>
      <w:r w:rsidR="007B3330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T</w:t>
      </w:r>
      <w:r w:rsidR="007B3330" w:rsidRPr="00097B82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 xml:space="preserve"> /</w:t>
      </w:r>
      <w:proofErr w:type="spellStart"/>
      <w:r w:rsidR="007B3330" w:rsidRPr="00097B82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api</w:t>
      </w:r>
      <w:proofErr w:type="spellEnd"/>
      <w:r w:rsidR="007B3330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/collections</w:t>
      </w:r>
    </w:p>
    <w:p w14:paraId="34F6E463" w14:textId="77777777" w:rsidR="00610508" w:rsidRPr="00610508" w:rsidRDefault="00610508" w:rsidP="00610508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</w:rPr>
      </w:pPr>
      <w:r w:rsidRPr="00610508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{</w:t>
      </w:r>
    </w:p>
    <w:p w14:paraId="7EA48A8B" w14:textId="77777777" w:rsidR="00610508" w:rsidRPr="00610508" w:rsidRDefault="00610508" w:rsidP="00610508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</w:rPr>
      </w:pPr>
      <w:r w:rsidRPr="00610508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 xml:space="preserve">  "name": "name"</w:t>
      </w:r>
    </w:p>
    <w:p w14:paraId="433D0F43" w14:textId="0963FBDF" w:rsidR="00610508" w:rsidRPr="00097B82" w:rsidRDefault="00610508" w:rsidP="00610508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</w:rPr>
      </w:pPr>
      <w:r w:rsidRPr="00610508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}</w:t>
      </w:r>
    </w:p>
    <w:p w14:paraId="520FB961" w14:textId="77777777" w:rsidR="007B3330" w:rsidRPr="00BB424B" w:rsidRDefault="007B3330" w:rsidP="007B3330">
      <w:r w:rsidRPr="00BB424B">
        <w:rPr>
          <w:i/>
          <w:iCs/>
        </w:rPr>
        <w:t>Response</w:t>
      </w:r>
      <w:r>
        <w:rPr>
          <w:i/>
          <w:iCs/>
        </w:rPr>
        <w:t>:</w:t>
      </w:r>
    </w:p>
    <w:p w14:paraId="4047A5DD" w14:textId="77777777" w:rsidR="007B3330" w:rsidRPr="008152A3" w:rsidRDefault="007B3330" w:rsidP="007B3330">
      <w:pPr>
        <w:shd w:val="clear" w:color="auto" w:fill="D9D9D9" w:themeFill="background1" w:themeFillShade="D9"/>
        <w:rPr>
          <w:noProof/>
          <w:color w:val="EE0000"/>
        </w:rPr>
      </w:pPr>
      <w:r w:rsidRPr="008152A3">
        <w:rPr>
          <w:noProof/>
          <w:color w:val="EE0000"/>
        </w:rPr>
        <w:t>JSON</w:t>
      </w:r>
    </w:p>
    <w:p w14:paraId="29656A8E" w14:textId="77777777" w:rsidR="00610508" w:rsidRPr="00610508" w:rsidRDefault="00610508" w:rsidP="00610508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10508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{</w:t>
      </w:r>
    </w:p>
    <w:p w14:paraId="32B59E7B" w14:textId="77777777" w:rsidR="00610508" w:rsidRPr="00610508" w:rsidRDefault="00610508" w:rsidP="00610508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10508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"userId": "69fce6ae60a6cbe050736605",</w:t>
      </w:r>
    </w:p>
    <w:p w14:paraId="7C8DA6CD" w14:textId="77777777" w:rsidR="00610508" w:rsidRPr="00610508" w:rsidRDefault="00610508" w:rsidP="00610508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10508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"name": "name",</w:t>
      </w:r>
    </w:p>
    <w:p w14:paraId="614509AC" w14:textId="77777777" w:rsidR="00610508" w:rsidRPr="00610508" w:rsidRDefault="00610508" w:rsidP="00610508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10508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"books": [],</w:t>
      </w:r>
    </w:p>
    <w:p w14:paraId="3090E76C" w14:textId="77777777" w:rsidR="00610508" w:rsidRPr="00610508" w:rsidRDefault="00610508" w:rsidP="00610508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10508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"_id": "6a078296d4b73b0f8d368cf4",</w:t>
      </w:r>
    </w:p>
    <w:p w14:paraId="420AEF34" w14:textId="77777777" w:rsidR="00610508" w:rsidRPr="00610508" w:rsidRDefault="00610508" w:rsidP="00610508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10508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"createdAt": "2026-05-15T20:31:18.739Z",</w:t>
      </w:r>
    </w:p>
    <w:p w14:paraId="388776FB" w14:textId="77777777" w:rsidR="00610508" w:rsidRPr="00610508" w:rsidRDefault="00610508" w:rsidP="00610508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10508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"updatedAt": "2026-05-15T20:31:18.739Z",</w:t>
      </w:r>
    </w:p>
    <w:p w14:paraId="3FEC53E6" w14:textId="77777777" w:rsidR="00610508" w:rsidRPr="00610508" w:rsidRDefault="00610508" w:rsidP="00610508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10508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"__v": 0</w:t>
      </w:r>
    </w:p>
    <w:p w14:paraId="64107E22" w14:textId="685B7ACA" w:rsidR="007B3330" w:rsidRPr="00B92D52" w:rsidRDefault="00610508" w:rsidP="00610508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10508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}</w:t>
      </w:r>
    </w:p>
    <w:p w14:paraId="67C3BA36" w14:textId="77777777" w:rsidR="007B3330" w:rsidRDefault="007B3330" w:rsidP="007B3330">
      <w:r w:rsidRPr="00BB424B">
        <w:pict w14:anchorId="6123EB2E">
          <v:rect id="_x0000_i1090" style="width:0;height:1.5pt" o:hralign="center" o:hrstd="t" o:hrnoshade="t" o:hr="t" fillcolor="gray" stroked="f"/>
        </w:pict>
      </w:r>
    </w:p>
    <w:p w14:paraId="693CBC69" w14:textId="241C79BB" w:rsidR="00610508" w:rsidRDefault="00610508" w:rsidP="00610508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  <w:r w:rsidRPr="007B3330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POST</w:t>
      </w:r>
      <w:r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 xml:space="preserve"> </w:t>
      </w:r>
      <w:r w:rsidRPr="00610508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/collections/book/{</w:t>
      </w:r>
      <w:proofErr w:type="spellStart"/>
      <w:r w:rsidRPr="00610508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bookId</w:t>
      </w:r>
      <w:proofErr w:type="spellEnd"/>
      <w:r w:rsidRPr="00610508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}</w:t>
      </w:r>
    </w:p>
    <w:p w14:paraId="5A150726" w14:textId="77777777" w:rsidR="00610508" w:rsidRDefault="00610508" w:rsidP="00610508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</w:p>
    <w:p w14:paraId="73C01212" w14:textId="6107707E" w:rsidR="00610508" w:rsidRPr="00CC4EB9" w:rsidRDefault="009062CD" w:rsidP="009062CD">
      <w:pPr>
        <w:rPr>
          <w:rtl/>
        </w:rPr>
      </w:pPr>
      <w:r w:rsidRPr="009062CD">
        <w:t>Creates a new custom collection and immediately adds a specific book to it.</w:t>
      </w:r>
    </w:p>
    <w:p w14:paraId="2A823181" w14:textId="77777777" w:rsidR="00610508" w:rsidRPr="00CC4EB9" w:rsidRDefault="00610508" w:rsidP="00610508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</w:rPr>
      </w:pPr>
      <w:r w:rsidRPr="00E353A0">
        <w:rPr>
          <w:b/>
          <w:bCs/>
          <w:sz w:val="28"/>
          <w:szCs w:val="28"/>
        </w:rPr>
        <w:lastRenderedPageBreak/>
        <w:t>Parameters</w:t>
      </w:r>
    </w:p>
    <w:p w14:paraId="703A9C3C" w14:textId="46CD92AE" w:rsidR="009062CD" w:rsidRPr="00C174F1" w:rsidRDefault="009062CD" w:rsidP="009062CD">
      <w:pPr>
        <w:numPr>
          <w:ilvl w:val="0"/>
          <w:numId w:val="7"/>
        </w:numPr>
      </w:pPr>
      <w:r w:rsidRPr="00C174F1">
        <w:t xml:space="preserve"> </w:t>
      </w:r>
      <w:proofErr w:type="spellStart"/>
      <w:r w:rsidRPr="00C174F1">
        <w:t>bookId</w:t>
      </w:r>
      <w:proofErr w:type="spellEnd"/>
      <w:r w:rsidRPr="00C174F1">
        <w:t xml:space="preserve"> (path, required) : The unique identifier of the book to add.</w:t>
      </w:r>
    </w:p>
    <w:p w14:paraId="5FB1EA2B" w14:textId="4FC0461C" w:rsidR="00610508" w:rsidRPr="00C174F1" w:rsidRDefault="009062CD" w:rsidP="009062CD">
      <w:pPr>
        <w:numPr>
          <w:ilvl w:val="0"/>
          <w:numId w:val="7"/>
        </w:numPr>
      </w:pPr>
      <w:r w:rsidRPr="00C174F1">
        <w:t>name (body, required) : The name of the newly created collection.</w:t>
      </w:r>
    </w:p>
    <w:p w14:paraId="47715853" w14:textId="77777777" w:rsidR="00610508" w:rsidRPr="00BB424B" w:rsidRDefault="00610508" w:rsidP="00610508">
      <w:r w:rsidRPr="00BB424B">
        <w:rPr>
          <w:b/>
          <w:bCs/>
        </w:rPr>
        <w:t>Response</w:t>
      </w:r>
    </w:p>
    <w:p w14:paraId="625646C9" w14:textId="543851B4" w:rsidR="00610508" w:rsidRPr="00513C03" w:rsidRDefault="00C174F1" w:rsidP="00C174F1">
      <w:r w:rsidRPr="00C174F1">
        <w:t>Returns a JSON object representing the newly created collection containing:</w:t>
      </w:r>
    </w:p>
    <w:p w14:paraId="22E676AC" w14:textId="77777777" w:rsidR="00610508" w:rsidRPr="00513C03" w:rsidRDefault="00610508" w:rsidP="00610508">
      <w:pPr>
        <w:numPr>
          <w:ilvl w:val="0"/>
          <w:numId w:val="8"/>
        </w:numPr>
        <w:spacing w:line="240" w:lineRule="auto"/>
      </w:pPr>
      <w:r w:rsidRPr="00513C03">
        <w:t>_id: The unique identifier of the new collection.</w:t>
      </w:r>
    </w:p>
    <w:p w14:paraId="7E635C4D" w14:textId="77777777" w:rsidR="00610508" w:rsidRPr="00513C03" w:rsidRDefault="00610508" w:rsidP="00610508">
      <w:pPr>
        <w:numPr>
          <w:ilvl w:val="0"/>
          <w:numId w:val="8"/>
        </w:numPr>
        <w:spacing w:line="240" w:lineRule="auto"/>
      </w:pPr>
      <w:proofErr w:type="spellStart"/>
      <w:r w:rsidRPr="00513C03">
        <w:t>userId</w:t>
      </w:r>
      <w:proofErr w:type="spellEnd"/>
      <w:r w:rsidRPr="00513C03">
        <w:t>: The unique identifier of the user who created the collection.</w:t>
      </w:r>
    </w:p>
    <w:p w14:paraId="44D9028A" w14:textId="77777777" w:rsidR="00610508" w:rsidRPr="00513C03" w:rsidRDefault="00610508" w:rsidP="00610508">
      <w:pPr>
        <w:numPr>
          <w:ilvl w:val="0"/>
          <w:numId w:val="8"/>
        </w:numPr>
        <w:spacing w:line="240" w:lineRule="auto"/>
      </w:pPr>
      <w:r w:rsidRPr="00513C03">
        <w:t>name: The title of the collection.</w:t>
      </w:r>
    </w:p>
    <w:p w14:paraId="544338AE" w14:textId="77777777" w:rsidR="00610508" w:rsidRPr="00513C03" w:rsidRDefault="00610508" w:rsidP="00610508">
      <w:pPr>
        <w:numPr>
          <w:ilvl w:val="0"/>
          <w:numId w:val="8"/>
        </w:numPr>
        <w:spacing w:line="240" w:lineRule="auto"/>
      </w:pPr>
      <w:r w:rsidRPr="00513C03">
        <w:t>books: An array initialized for adding books (starts empty).</w:t>
      </w:r>
    </w:p>
    <w:p w14:paraId="31E24F2B" w14:textId="77777777" w:rsidR="00610508" w:rsidRPr="00513C03" w:rsidRDefault="00610508" w:rsidP="00610508">
      <w:pPr>
        <w:numPr>
          <w:ilvl w:val="0"/>
          <w:numId w:val="8"/>
        </w:numPr>
        <w:spacing w:line="240" w:lineRule="auto"/>
      </w:pPr>
      <w:proofErr w:type="spellStart"/>
      <w:r w:rsidRPr="00513C03">
        <w:t>createdAt</w:t>
      </w:r>
      <w:proofErr w:type="spellEnd"/>
      <w:r w:rsidRPr="00513C03">
        <w:t>: The timestamp of when the collection was created.</w:t>
      </w:r>
    </w:p>
    <w:p w14:paraId="5203E3EF" w14:textId="77777777" w:rsidR="00610508" w:rsidRPr="00513C03" w:rsidRDefault="00610508" w:rsidP="00610508">
      <w:pPr>
        <w:numPr>
          <w:ilvl w:val="0"/>
          <w:numId w:val="8"/>
        </w:numPr>
        <w:spacing w:line="240" w:lineRule="auto"/>
      </w:pPr>
      <w:proofErr w:type="spellStart"/>
      <w:r w:rsidRPr="00513C03">
        <w:t>updatedAt</w:t>
      </w:r>
      <w:proofErr w:type="spellEnd"/>
      <w:r w:rsidRPr="00513C03">
        <w:t>: The timestamp of when the collection was last updated.</w:t>
      </w:r>
    </w:p>
    <w:p w14:paraId="7A4C3451" w14:textId="77777777" w:rsidR="00610508" w:rsidRPr="00BB424B" w:rsidRDefault="00610508" w:rsidP="00610508">
      <w:pPr>
        <w:numPr>
          <w:ilvl w:val="0"/>
          <w:numId w:val="8"/>
        </w:numPr>
        <w:spacing w:line="240" w:lineRule="auto"/>
      </w:pPr>
      <w:r w:rsidRPr="00513C03">
        <w:t>__v: The internal database version key.</w:t>
      </w:r>
    </w:p>
    <w:p w14:paraId="5880083A" w14:textId="77777777" w:rsidR="00610508" w:rsidRPr="00BB424B" w:rsidRDefault="00610508" w:rsidP="00610508">
      <w:r w:rsidRPr="00BB424B">
        <w:rPr>
          <w:b/>
          <w:bCs/>
        </w:rPr>
        <w:t>Example</w:t>
      </w:r>
    </w:p>
    <w:p w14:paraId="42C87C33" w14:textId="77777777" w:rsidR="00610508" w:rsidRPr="00BB424B" w:rsidRDefault="00610508" w:rsidP="00610508">
      <w:r w:rsidRPr="00BB424B">
        <w:rPr>
          <w:i/>
          <w:iCs/>
        </w:rPr>
        <w:t>Request</w:t>
      </w:r>
      <w:r>
        <w:rPr>
          <w:i/>
          <w:iCs/>
        </w:rPr>
        <w:t>:</w:t>
      </w:r>
    </w:p>
    <w:p w14:paraId="20519648" w14:textId="77B93543" w:rsidR="00610508" w:rsidRDefault="00610508" w:rsidP="00684887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POST</w:t>
      </w:r>
      <w:r w:rsidR="00684887" w:rsidRPr="00684887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/api/collections/book/69fe60f5f81893c1d4c136df</w:t>
      </w:r>
    </w:p>
    <w:p w14:paraId="74FF1541" w14:textId="77777777" w:rsidR="00610508" w:rsidRPr="00610508" w:rsidRDefault="00610508" w:rsidP="00610508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10508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{</w:t>
      </w:r>
    </w:p>
    <w:p w14:paraId="78DF5B4A" w14:textId="52C0A4E5" w:rsidR="00610508" w:rsidRPr="00610508" w:rsidRDefault="00610508" w:rsidP="00904E15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10508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"name": "</w:t>
      </w:r>
      <w:r w:rsidR="00904E15" w:rsidRPr="00904E15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colle</w:t>
      </w:r>
      <w:r w:rsidR="00904E15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ction</w:t>
      </w:r>
      <w:r w:rsidRPr="00610508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"</w:t>
      </w:r>
    </w:p>
    <w:p w14:paraId="2BBE2FAD" w14:textId="77777777" w:rsidR="00610508" w:rsidRPr="00097B82" w:rsidRDefault="00610508" w:rsidP="00610508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10508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}</w:t>
      </w:r>
    </w:p>
    <w:p w14:paraId="3A37DB30" w14:textId="77777777" w:rsidR="00610508" w:rsidRPr="00BB424B" w:rsidRDefault="00610508" w:rsidP="00610508">
      <w:r w:rsidRPr="00BB424B">
        <w:rPr>
          <w:i/>
          <w:iCs/>
        </w:rPr>
        <w:t>Response</w:t>
      </w:r>
      <w:r>
        <w:rPr>
          <w:i/>
          <w:iCs/>
        </w:rPr>
        <w:t>:</w:t>
      </w:r>
    </w:p>
    <w:p w14:paraId="0BE08407" w14:textId="77777777" w:rsidR="00610508" w:rsidRPr="008152A3" w:rsidRDefault="00610508" w:rsidP="00610508">
      <w:pPr>
        <w:shd w:val="clear" w:color="auto" w:fill="D9D9D9" w:themeFill="background1" w:themeFillShade="D9"/>
        <w:rPr>
          <w:noProof/>
          <w:color w:val="EE0000"/>
        </w:rPr>
      </w:pPr>
      <w:r w:rsidRPr="008152A3">
        <w:rPr>
          <w:noProof/>
          <w:color w:val="EE0000"/>
        </w:rPr>
        <w:t>JSON</w:t>
      </w:r>
    </w:p>
    <w:p w14:paraId="660C12E5" w14:textId="77777777" w:rsidR="00644FA2" w:rsidRPr="00644FA2" w:rsidRDefault="00644FA2" w:rsidP="00644FA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44FA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{</w:t>
      </w:r>
    </w:p>
    <w:p w14:paraId="783DD5C5" w14:textId="77777777" w:rsidR="00644FA2" w:rsidRPr="00644FA2" w:rsidRDefault="00644FA2" w:rsidP="00644FA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44FA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"userId": "69fce6ae60a6cbe050736605",</w:t>
      </w:r>
    </w:p>
    <w:p w14:paraId="773EED0F" w14:textId="77777777" w:rsidR="00644FA2" w:rsidRPr="00644FA2" w:rsidRDefault="00644FA2" w:rsidP="00644FA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44FA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"name": "colle",</w:t>
      </w:r>
    </w:p>
    <w:p w14:paraId="44195A73" w14:textId="77777777" w:rsidR="00644FA2" w:rsidRPr="00644FA2" w:rsidRDefault="00644FA2" w:rsidP="00644FA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44FA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"books": [</w:t>
      </w:r>
    </w:p>
    <w:p w14:paraId="1BAFCD50" w14:textId="77777777" w:rsidR="00644FA2" w:rsidRPr="00644FA2" w:rsidRDefault="00644FA2" w:rsidP="00644FA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44FA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"69fe60f5f81893c1d4c136df"</w:t>
      </w:r>
    </w:p>
    <w:p w14:paraId="4264403E" w14:textId="77777777" w:rsidR="00644FA2" w:rsidRPr="00644FA2" w:rsidRDefault="00644FA2" w:rsidP="00644FA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44FA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],</w:t>
      </w:r>
    </w:p>
    <w:p w14:paraId="1B015D9F" w14:textId="77777777" w:rsidR="00644FA2" w:rsidRPr="00644FA2" w:rsidRDefault="00644FA2" w:rsidP="00644FA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44FA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"_id": "6a078454a58c3d07f39b4f6a",</w:t>
      </w:r>
    </w:p>
    <w:p w14:paraId="1E716119" w14:textId="77777777" w:rsidR="00644FA2" w:rsidRPr="00644FA2" w:rsidRDefault="00644FA2" w:rsidP="00644FA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44FA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"createdAt": "2026-05-15T20:38:44.577Z",</w:t>
      </w:r>
    </w:p>
    <w:p w14:paraId="7EA6C8BB" w14:textId="77777777" w:rsidR="00644FA2" w:rsidRPr="00644FA2" w:rsidRDefault="00644FA2" w:rsidP="00644FA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44FA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"updatedAt": "2026-05-15T20:38:44.577Z",</w:t>
      </w:r>
    </w:p>
    <w:p w14:paraId="5F6FA72A" w14:textId="77777777" w:rsidR="00644FA2" w:rsidRPr="00644FA2" w:rsidRDefault="00644FA2" w:rsidP="00644FA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44FA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"__v": 0</w:t>
      </w:r>
    </w:p>
    <w:p w14:paraId="61B09825" w14:textId="596CF290" w:rsidR="00610508" w:rsidRPr="00B92D52" w:rsidRDefault="00644FA2" w:rsidP="00644FA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44FA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}</w:t>
      </w:r>
    </w:p>
    <w:p w14:paraId="4EC9B422" w14:textId="77777777" w:rsidR="00610508" w:rsidRDefault="00610508" w:rsidP="00610508">
      <w:r w:rsidRPr="00BB424B">
        <w:pict w14:anchorId="768862A1">
          <v:rect id="_x0000_i1096" style="width:0;height:1.5pt" o:hralign="center" o:hrstd="t" o:hrnoshade="t" o:hr="t" fillcolor="gray" stroked="f"/>
        </w:pict>
      </w:r>
    </w:p>
    <w:p w14:paraId="48CF6E3B" w14:textId="485D14EA" w:rsidR="00644FA2" w:rsidRDefault="00B6432D" w:rsidP="00EB3A14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  <w:r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G</w:t>
      </w:r>
      <w:r w:rsidR="00C84C7E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ET</w:t>
      </w:r>
      <w:r w:rsidR="00644FA2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 xml:space="preserve"> </w:t>
      </w:r>
      <w:r w:rsidR="00644FA2" w:rsidRPr="00610508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/collections/{</w:t>
      </w:r>
      <w:r w:rsidR="00EB3A14" w:rsidRPr="00EB3A14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id</w:t>
      </w:r>
      <w:r w:rsidR="00644FA2" w:rsidRPr="00610508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}</w:t>
      </w:r>
    </w:p>
    <w:p w14:paraId="58C4BB34" w14:textId="77777777" w:rsidR="00644FA2" w:rsidRDefault="00644FA2" w:rsidP="00644FA2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</w:p>
    <w:p w14:paraId="0E4E97B4" w14:textId="0D5790BC" w:rsidR="00644FA2" w:rsidRPr="00CC4EB9" w:rsidRDefault="004D539E" w:rsidP="004D539E">
      <w:pPr>
        <w:rPr>
          <w:rtl/>
        </w:rPr>
      </w:pPr>
      <w:r w:rsidRPr="004D539E">
        <w:t xml:space="preserve">Retrieves all custom collections for the authenticated user </w:t>
      </w:r>
      <w:r w:rsidR="000D4219">
        <w:t>that</w:t>
      </w:r>
      <w:r w:rsidRPr="004D539E">
        <w:t xml:space="preserve"> </w:t>
      </w:r>
      <w:r w:rsidR="000D4219">
        <w:t>contains</w:t>
      </w:r>
      <w:r w:rsidRPr="004D539E">
        <w:t xml:space="preserve"> a specific book</w:t>
      </w:r>
      <w:r w:rsidR="000D4219">
        <w:t>.</w:t>
      </w:r>
    </w:p>
    <w:p w14:paraId="781E97C0" w14:textId="77777777" w:rsidR="00644FA2" w:rsidRPr="00CC4EB9" w:rsidRDefault="00644FA2" w:rsidP="00644FA2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</w:rPr>
      </w:pPr>
      <w:r w:rsidRPr="00E353A0">
        <w:rPr>
          <w:b/>
          <w:bCs/>
          <w:sz w:val="28"/>
          <w:szCs w:val="28"/>
        </w:rPr>
        <w:lastRenderedPageBreak/>
        <w:t>Parameters</w:t>
      </w:r>
    </w:p>
    <w:p w14:paraId="48B085E7" w14:textId="127DAE9B" w:rsidR="00644FA2" w:rsidRPr="00C174F1" w:rsidRDefault="00644FA2" w:rsidP="00CD3D0A">
      <w:pPr>
        <w:numPr>
          <w:ilvl w:val="0"/>
          <w:numId w:val="7"/>
        </w:numPr>
      </w:pPr>
      <w:r w:rsidRPr="00C174F1">
        <w:t xml:space="preserve"> </w:t>
      </w:r>
      <w:proofErr w:type="spellStart"/>
      <w:r w:rsidRPr="00C174F1">
        <w:t>bookId</w:t>
      </w:r>
      <w:proofErr w:type="spellEnd"/>
      <w:r w:rsidRPr="00C174F1">
        <w:t xml:space="preserve"> (path, required) : </w:t>
      </w:r>
      <w:r w:rsidR="00CD3D0A" w:rsidRPr="00CD3D0A">
        <w:t>The unique identifier of the book you are checking</w:t>
      </w:r>
      <w:r w:rsidRPr="00C174F1">
        <w:t>.</w:t>
      </w:r>
    </w:p>
    <w:p w14:paraId="281D7DAA" w14:textId="77777777" w:rsidR="00644FA2" w:rsidRPr="00BB424B" w:rsidRDefault="00644FA2" w:rsidP="00644FA2">
      <w:r w:rsidRPr="00BB424B">
        <w:rPr>
          <w:b/>
          <w:bCs/>
        </w:rPr>
        <w:t>Response</w:t>
      </w:r>
    </w:p>
    <w:p w14:paraId="0E6ABAF4" w14:textId="1E32C9C4" w:rsidR="00644FA2" w:rsidRPr="00513C03" w:rsidRDefault="006F2F23" w:rsidP="006F2F23">
      <w:r w:rsidRPr="006F2F23">
        <w:t>Returns a JSON array of collection objects. Each object contains:</w:t>
      </w:r>
    </w:p>
    <w:p w14:paraId="3B0D420C" w14:textId="13BF7D8F" w:rsidR="009153B0" w:rsidRPr="009153B0" w:rsidRDefault="009153B0" w:rsidP="009153B0">
      <w:pPr>
        <w:numPr>
          <w:ilvl w:val="0"/>
          <w:numId w:val="8"/>
        </w:numPr>
        <w:spacing w:line="240" w:lineRule="auto"/>
      </w:pPr>
      <w:r w:rsidRPr="009153B0">
        <w:t>id: The unique identifier of the collection.</w:t>
      </w:r>
    </w:p>
    <w:p w14:paraId="06ABA11A" w14:textId="502DB4B6" w:rsidR="009153B0" w:rsidRPr="009153B0" w:rsidRDefault="009153B0" w:rsidP="009153B0">
      <w:pPr>
        <w:numPr>
          <w:ilvl w:val="0"/>
          <w:numId w:val="8"/>
        </w:numPr>
        <w:spacing w:line="240" w:lineRule="auto"/>
      </w:pPr>
      <w:r w:rsidRPr="009153B0">
        <w:t>name: The title of the collection.</w:t>
      </w:r>
    </w:p>
    <w:p w14:paraId="530C00A6" w14:textId="6585B0DF" w:rsidR="00644FA2" w:rsidRPr="00BB424B" w:rsidRDefault="009153B0" w:rsidP="009153B0">
      <w:pPr>
        <w:numPr>
          <w:ilvl w:val="0"/>
          <w:numId w:val="8"/>
        </w:numPr>
        <w:spacing w:line="240" w:lineRule="auto"/>
      </w:pPr>
      <w:proofErr w:type="spellStart"/>
      <w:r w:rsidRPr="009153B0">
        <w:t>alreadyIn</w:t>
      </w:r>
      <w:proofErr w:type="spellEnd"/>
      <w:r w:rsidRPr="009153B0">
        <w:t xml:space="preserve">: A </w:t>
      </w:r>
      <w:proofErr w:type="spellStart"/>
      <w:r w:rsidRPr="009153B0">
        <w:t>boolean</w:t>
      </w:r>
      <w:proofErr w:type="spellEnd"/>
      <w:r w:rsidRPr="009153B0">
        <w:t xml:space="preserve"> (true or false) indicating if the specified book is already saved inside this collection.</w:t>
      </w:r>
    </w:p>
    <w:p w14:paraId="0E81B919" w14:textId="77777777" w:rsidR="00644FA2" w:rsidRPr="00BB424B" w:rsidRDefault="00644FA2" w:rsidP="00644FA2">
      <w:r w:rsidRPr="00BB424B">
        <w:rPr>
          <w:b/>
          <w:bCs/>
        </w:rPr>
        <w:t>Example</w:t>
      </w:r>
    </w:p>
    <w:p w14:paraId="21A6B0ED" w14:textId="77777777" w:rsidR="00644FA2" w:rsidRPr="00BB424B" w:rsidRDefault="00644FA2" w:rsidP="00644FA2">
      <w:r w:rsidRPr="00BB424B">
        <w:rPr>
          <w:i/>
          <w:iCs/>
        </w:rPr>
        <w:t>Request</w:t>
      </w:r>
      <w:r>
        <w:rPr>
          <w:i/>
          <w:iCs/>
        </w:rPr>
        <w:t>:</w:t>
      </w:r>
    </w:p>
    <w:p w14:paraId="12DE3A75" w14:textId="280CC1EC" w:rsidR="00644FA2" w:rsidRDefault="004940E7" w:rsidP="004940E7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4940E7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GET /api/collections/69fe60f5f81893c1d4c136df</w:t>
      </w:r>
    </w:p>
    <w:p w14:paraId="69573F2B" w14:textId="77777777" w:rsidR="001A12EF" w:rsidRDefault="001A12EF" w:rsidP="00644FA2">
      <w:pPr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</w:p>
    <w:p w14:paraId="73D5A390" w14:textId="2660C44B" w:rsidR="00644FA2" w:rsidRPr="00BB424B" w:rsidRDefault="00644FA2" w:rsidP="00644FA2">
      <w:r w:rsidRPr="00BB424B">
        <w:rPr>
          <w:i/>
          <w:iCs/>
        </w:rPr>
        <w:t>Response</w:t>
      </w:r>
      <w:r>
        <w:rPr>
          <w:i/>
          <w:iCs/>
        </w:rPr>
        <w:t>:</w:t>
      </w:r>
    </w:p>
    <w:p w14:paraId="65F0D268" w14:textId="77777777" w:rsidR="00644FA2" w:rsidRPr="008152A3" w:rsidRDefault="00644FA2" w:rsidP="00644FA2">
      <w:pPr>
        <w:shd w:val="clear" w:color="auto" w:fill="D9D9D9" w:themeFill="background1" w:themeFillShade="D9"/>
        <w:rPr>
          <w:noProof/>
          <w:color w:val="EE0000"/>
        </w:rPr>
      </w:pPr>
      <w:r w:rsidRPr="008152A3">
        <w:rPr>
          <w:noProof/>
          <w:color w:val="EE0000"/>
        </w:rPr>
        <w:t>JSON</w:t>
      </w:r>
    </w:p>
    <w:p w14:paraId="49D6FAEB" w14:textId="77777777" w:rsidR="001A12EF" w:rsidRPr="001A12EF" w:rsidRDefault="001A12EF" w:rsidP="001A12EF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1A12EF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[</w:t>
      </w:r>
    </w:p>
    <w:p w14:paraId="5764D5CC" w14:textId="77777777" w:rsidR="001A12EF" w:rsidRPr="001A12EF" w:rsidRDefault="001A12EF" w:rsidP="001A12EF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1A12EF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{</w:t>
      </w:r>
    </w:p>
    <w:p w14:paraId="526AD770" w14:textId="77777777" w:rsidR="001A12EF" w:rsidRPr="001A12EF" w:rsidRDefault="001A12EF" w:rsidP="001A12EF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1A12EF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"id": "6a04e9364e50d030d0a74d92",</w:t>
      </w:r>
    </w:p>
    <w:p w14:paraId="67D7C5D7" w14:textId="77777777" w:rsidR="001A12EF" w:rsidRPr="001A12EF" w:rsidRDefault="001A12EF" w:rsidP="001A12EF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1A12EF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"name": "mido",</w:t>
      </w:r>
    </w:p>
    <w:p w14:paraId="5BCDC75C" w14:textId="77777777" w:rsidR="001A12EF" w:rsidRPr="001A12EF" w:rsidRDefault="001A12EF" w:rsidP="001A12EF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1A12EF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"alreadyIn": true</w:t>
      </w:r>
    </w:p>
    <w:p w14:paraId="0065F0BD" w14:textId="77777777" w:rsidR="001A12EF" w:rsidRPr="001A12EF" w:rsidRDefault="001A12EF" w:rsidP="001A12EF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1A12EF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},</w:t>
      </w:r>
    </w:p>
    <w:p w14:paraId="61D12DBE" w14:textId="77777777" w:rsidR="001A12EF" w:rsidRPr="001A12EF" w:rsidRDefault="001A12EF" w:rsidP="001A12EF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1A12EF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{</w:t>
      </w:r>
    </w:p>
    <w:p w14:paraId="30D4BCE0" w14:textId="77777777" w:rsidR="001A12EF" w:rsidRPr="001A12EF" w:rsidRDefault="001A12EF" w:rsidP="001A12EF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1A12EF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"id": "6a06362da238b42ad96169f5",</w:t>
      </w:r>
    </w:p>
    <w:p w14:paraId="6C5E9FFC" w14:textId="77777777" w:rsidR="001A12EF" w:rsidRPr="001A12EF" w:rsidRDefault="001A12EF" w:rsidP="001A12EF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1A12EF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"name": "reads",</w:t>
      </w:r>
    </w:p>
    <w:p w14:paraId="052C72BF" w14:textId="77777777" w:rsidR="001A12EF" w:rsidRPr="001A12EF" w:rsidRDefault="001A12EF" w:rsidP="001A12EF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1A12EF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"alreadyIn": false</w:t>
      </w:r>
    </w:p>
    <w:p w14:paraId="153AC7F4" w14:textId="77777777" w:rsidR="001A12EF" w:rsidRPr="001A12EF" w:rsidRDefault="001A12EF" w:rsidP="001A12EF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1A12EF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},</w:t>
      </w:r>
    </w:p>
    <w:p w14:paraId="0B15A8D2" w14:textId="77777777" w:rsidR="001A12EF" w:rsidRPr="001A12EF" w:rsidRDefault="001A12EF" w:rsidP="001A12EF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1A12EF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{</w:t>
      </w:r>
    </w:p>
    <w:p w14:paraId="58FA3736" w14:textId="77777777" w:rsidR="001A12EF" w:rsidRPr="001A12EF" w:rsidRDefault="001A12EF" w:rsidP="001A12EF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1A12EF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"id": "6a063c277df46598bd43019a",</w:t>
      </w:r>
    </w:p>
    <w:p w14:paraId="1224F1EE" w14:textId="77777777" w:rsidR="001A12EF" w:rsidRPr="001A12EF" w:rsidRDefault="001A12EF" w:rsidP="001A12EF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1A12EF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"name": "the best",</w:t>
      </w:r>
    </w:p>
    <w:p w14:paraId="2E61ECBD" w14:textId="77777777" w:rsidR="001A12EF" w:rsidRPr="001A12EF" w:rsidRDefault="001A12EF" w:rsidP="001A12EF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1A12EF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"alreadyIn": false</w:t>
      </w:r>
    </w:p>
    <w:p w14:paraId="3B8AEA3C" w14:textId="0D8764D7" w:rsidR="00644FA2" w:rsidRDefault="001A12EF" w:rsidP="001A12EF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1A12EF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}</w:t>
      </w:r>
    </w:p>
    <w:p w14:paraId="7099D73A" w14:textId="58E2BD5C" w:rsidR="001A12EF" w:rsidRPr="00B92D52" w:rsidRDefault="001A12EF" w:rsidP="001A12EF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]</w:t>
      </w:r>
    </w:p>
    <w:p w14:paraId="5B48C541" w14:textId="77777777" w:rsidR="00644FA2" w:rsidRDefault="00644FA2" w:rsidP="00644FA2">
      <w:r w:rsidRPr="00BB424B">
        <w:pict w14:anchorId="1FA645C6">
          <v:rect id="_x0000_i1097" style="width:0;height:1.5pt" o:hralign="center" o:hrstd="t" o:hrnoshade="t" o:hr="t" fillcolor="gray" stroked="f"/>
        </w:pict>
      </w:r>
    </w:p>
    <w:p w14:paraId="69450858" w14:textId="308CE735" w:rsidR="006377E4" w:rsidRDefault="006377E4" w:rsidP="006377E4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  <w:r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DELE</w:t>
      </w:r>
      <w:r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T</w:t>
      </w:r>
      <w:r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E</w:t>
      </w:r>
      <w:r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 xml:space="preserve"> </w:t>
      </w:r>
      <w:r w:rsidRPr="00610508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/collections/{</w:t>
      </w:r>
      <w:r w:rsidRPr="00EB3A14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id</w:t>
      </w:r>
      <w:r w:rsidRPr="00610508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}</w:t>
      </w:r>
    </w:p>
    <w:p w14:paraId="185E1A46" w14:textId="77777777" w:rsidR="006377E4" w:rsidRDefault="006377E4" w:rsidP="006377E4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</w:p>
    <w:p w14:paraId="6D229E08" w14:textId="0EDEA01A" w:rsidR="006377E4" w:rsidRPr="00CC4EB9" w:rsidRDefault="001D5BCA" w:rsidP="001D5BCA">
      <w:pPr>
        <w:rPr>
          <w:rtl/>
        </w:rPr>
      </w:pPr>
      <w:r w:rsidRPr="001D5BCA">
        <w:t>Deletes a specific custom collection by its ID.</w:t>
      </w:r>
    </w:p>
    <w:p w14:paraId="6415985B" w14:textId="77777777" w:rsidR="006377E4" w:rsidRPr="00CC4EB9" w:rsidRDefault="006377E4" w:rsidP="006377E4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</w:rPr>
      </w:pPr>
      <w:r w:rsidRPr="00E353A0">
        <w:rPr>
          <w:b/>
          <w:bCs/>
          <w:sz w:val="28"/>
          <w:szCs w:val="28"/>
        </w:rPr>
        <w:t>Parameters</w:t>
      </w:r>
    </w:p>
    <w:p w14:paraId="2B82DA37" w14:textId="5CA5A25E" w:rsidR="006377E4" w:rsidRPr="00C174F1" w:rsidRDefault="00A82C33" w:rsidP="00A82C33">
      <w:pPr>
        <w:numPr>
          <w:ilvl w:val="0"/>
          <w:numId w:val="7"/>
        </w:numPr>
      </w:pPr>
      <w:r w:rsidRPr="00A82C33">
        <w:t>id (path, required) : The unique identifier of the collection you want to delete.</w:t>
      </w:r>
    </w:p>
    <w:p w14:paraId="55FA2CD2" w14:textId="77777777" w:rsidR="006377E4" w:rsidRPr="00BB424B" w:rsidRDefault="006377E4" w:rsidP="006377E4">
      <w:r w:rsidRPr="00BB424B">
        <w:rPr>
          <w:b/>
          <w:bCs/>
        </w:rPr>
        <w:lastRenderedPageBreak/>
        <w:t>Response</w:t>
      </w:r>
    </w:p>
    <w:p w14:paraId="79966102" w14:textId="79109B73" w:rsidR="006377E4" w:rsidRPr="00513C03" w:rsidRDefault="006377E4" w:rsidP="008D7963">
      <w:r w:rsidRPr="006F2F23">
        <w:t xml:space="preserve">Returns a JSON </w:t>
      </w:r>
      <w:r w:rsidR="008D7963">
        <w:t>object</w:t>
      </w:r>
      <w:r w:rsidRPr="006F2F23">
        <w:t xml:space="preserve"> </w:t>
      </w:r>
      <w:r w:rsidR="008D7963" w:rsidRPr="008D7963">
        <w:t>with a success confirmation message</w:t>
      </w:r>
      <w:r w:rsidRPr="006F2F23">
        <w:t>:</w:t>
      </w:r>
    </w:p>
    <w:p w14:paraId="19147913" w14:textId="7F2C6637" w:rsidR="006377E4" w:rsidRPr="009153B0" w:rsidRDefault="00A81CB7" w:rsidP="00A81CB7">
      <w:pPr>
        <w:numPr>
          <w:ilvl w:val="0"/>
          <w:numId w:val="8"/>
        </w:numPr>
        <w:spacing w:line="240" w:lineRule="auto"/>
      </w:pPr>
      <w:r w:rsidRPr="00A81CB7">
        <w:t>message: Success confirmation message.</w:t>
      </w:r>
    </w:p>
    <w:p w14:paraId="2CFA3369" w14:textId="77777777" w:rsidR="006377E4" w:rsidRPr="00BB424B" w:rsidRDefault="006377E4" w:rsidP="006377E4">
      <w:r w:rsidRPr="00BB424B">
        <w:rPr>
          <w:b/>
          <w:bCs/>
        </w:rPr>
        <w:t>Example</w:t>
      </w:r>
    </w:p>
    <w:p w14:paraId="15930263" w14:textId="77777777" w:rsidR="006377E4" w:rsidRPr="00BB424B" w:rsidRDefault="006377E4" w:rsidP="006377E4">
      <w:r w:rsidRPr="00BB424B">
        <w:rPr>
          <w:i/>
          <w:iCs/>
        </w:rPr>
        <w:t>Request</w:t>
      </w:r>
      <w:r>
        <w:rPr>
          <w:i/>
          <w:iCs/>
        </w:rPr>
        <w:t>:</w:t>
      </w:r>
    </w:p>
    <w:p w14:paraId="43CF4F21" w14:textId="7D7F9373" w:rsidR="006377E4" w:rsidRDefault="00BD02B7" w:rsidP="00BD02B7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BD02B7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DELETE /api/collections/6a078454a58c3d07f39b4f6a</w:t>
      </w:r>
    </w:p>
    <w:p w14:paraId="031B838D" w14:textId="77777777" w:rsidR="006377E4" w:rsidRDefault="006377E4" w:rsidP="006377E4">
      <w:pPr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</w:p>
    <w:p w14:paraId="5192748A" w14:textId="77777777" w:rsidR="006377E4" w:rsidRPr="00BB424B" w:rsidRDefault="006377E4" w:rsidP="006377E4">
      <w:r w:rsidRPr="00BB424B">
        <w:rPr>
          <w:i/>
          <w:iCs/>
        </w:rPr>
        <w:t>Response</w:t>
      </w:r>
      <w:r>
        <w:rPr>
          <w:i/>
          <w:iCs/>
        </w:rPr>
        <w:t>:</w:t>
      </w:r>
    </w:p>
    <w:p w14:paraId="7A8DB470" w14:textId="77777777" w:rsidR="006377E4" w:rsidRPr="008152A3" w:rsidRDefault="006377E4" w:rsidP="006377E4">
      <w:pPr>
        <w:shd w:val="clear" w:color="auto" w:fill="D9D9D9" w:themeFill="background1" w:themeFillShade="D9"/>
        <w:rPr>
          <w:noProof/>
          <w:color w:val="EE0000"/>
        </w:rPr>
      </w:pPr>
      <w:r w:rsidRPr="008152A3">
        <w:rPr>
          <w:noProof/>
          <w:color w:val="EE0000"/>
        </w:rPr>
        <w:t>JSON</w:t>
      </w:r>
    </w:p>
    <w:p w14:paraId="0E5812A1" w14:textId="77777777" w:rsidR="00605E82" w:rsidRPr="00605E82" w:rsidRDefault="00605E82" w:rsidP="00605E8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05E8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{</w:t>
      </w:r>
    </w:p>
    <w:p w14:paraId="63CF5B57" w14:textId="77777777" w:rsidR="00605E82" w:rsidRPr="00605E82" w:rsidRDefault="00605E82" w:rsidP="00605E8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05E8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"message": "Collection deleted successfully"</w:t>
      </w:r>
    </w:p>
    <w:p w14:paraId="430ABFF8" w14:textId="24F002EE" w:rsidR="006377E4" w:rsidRDefault="00605E82" w:rsidP="00605E8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05E8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}</w:t>
      </w:r>
    </w:p>
    <w:p w14:paraId="5DC91253" w14:textId="77777777" w:rsidR="00605E82" w:rsidRPr="00B92D52" w:rsidRDefault="00605E82" w:rsidP="00605E8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</w:p>
    <w:p w14:paraId="0E736523" w14:textId="77777777" w:rsidR="006377E4" w:rsidRDefault="006377E4" w:rsidP="006377E4">
      <w:r w:rsidRPr="00BB424B">
        <w:pict w14:anchorId="339EAC4E">
          <v:rect id="_x0000_i1099" style="width:0;height:1.5pt" o:hralign="center" o:hrstd="t" o:hrnoshade="t" o:hr="t" fillcolor="gray" stroked="f"/>
        </w:pict>
      </w:r>
    </w:p>
    <w:p w14:paraId="2F7331B7" w14:textId="2F3C44A6" w:rsidR="00C0435B" w:rsidRDefault="00C0435B" w:rsidP="006D01A3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  <w:r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POST</w:t>
      </w:r>
      <w:r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 xml:space="preserve"> </w:t>
      </w:r>
      <w:r w:rsidR="006D01A3" w:rsidRPr="006D01A3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/collections/</w:t>
      </w:r>
      <w:proofErr w:type="spellStart"/>
      <w:r w:rsidR="006D01A3" w:rsidRPr="006D01A3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addBook</w:t>
      </w:r>
      <w:proofErr w:type="spellEnd"/>
      <w:r w:rsidR="006D01A3" w:rsidRPr="006D01A3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/{id}</w:t>
      </w:r>
    </w:p>
    <w:p w14:paraId="7146FDD0" w14:textId="77777777" w:rsidR="00C0435B" w:rsidRDefault="00C0435B" w:rsidP="00C0435B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</w:p>
    <w:p w14:paraId="4B840794" w14:textId="49D0E151" w:rsidR="00C0435B" w:rsidRPr="00CC4EB9" w:rsidRDefault="00741770" w:rsidP="00741770">
      <w:pPr>
        <w:rPr>
          <w:rtl/>
        </w:rPr>
      </w:pPr>
      <w:r w:rsidRPr="00741770">
        <w:t>Adds a specific book to an existing custom collection</w:t>
      </w:r>
      <w:r w:rsidR="00C0435B" w:rsidRPr="001D5BCA">
        <w:t>.</w:t>
      </w:r>
    </w:p>
    <w:p w14:paraId="23238BB7" w14:textId="77777777" w:rsidR="00C0435B" w:rsidRPr="00CC4EB9" w:rsidRDefault="00C0435B" w:rsidP="00C0435B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</w:rPr>
      </w:pPr>
      <w:r w:rsidRPr="00E353A0">
        <w:rPr>
          <w:b/>
          <w:bCs/>
          <w:sz w:val="28"/>
          <w:szCs w:val="28"/>
        </w:rPr>
        <w:t>Parameters</w:t>
      </w:r>
    </w:p>
    <w:p w14:paraId="6A6F4B96" w14:textId="1A9E1D0F" w:rsidR="001405C3" w:rsidRDefault="001405C3" w:rsidP="001405C3">
      <w:pPr>
        <w:numPr>
          <w:ilvl w:val="0"/>
          <w:numId w:val="7"/>
        </w:numPr>
      </w:pPr>
      <w:r>
        <w:t>id (path, required) : The unique identifier of the collection you are adding the book to.</w:t>
      </w:r>
    </w:p>
    <w:p w14:paraId="25B3A1E1" w14:textId="4AB3B5A6" w:rsidR="00C0435B" w:rsidRPr="00C174F1" w:rsidRDefault="001405C3" w:rsidP="001405C3">
      <w:pPr>
        <w:numPr>
          <w:ilvl w:val="0"/>
          <w:numId w:val="7"/>
        </w:numPr>
      </w:pPr>
      <w:proofErr w:type="spellStart"/>
      <w:r>
        <w:t>bookId</w:t>
      </w:r>
      <w:proofErr w:type="spellEnd"/>
      <w:r>
        <w:t xml:space="preserve"> (body, required) : The unique identifier of the book you want to add.</w:t>
      </w:r>
    </w:p>
    <w:p w14:paraId="775609A1" w14:textId="77777777" w:rsidR="00C0435B" w:rsidRPr="00BB424B" w:rsidRDefault="00C0435B" w:rsidP="00C0435B">
      <w:r w:rsidRPr="00BB424B">
        <w:rPr>
          <w:b/>
          <w:bCs/>
        </w:rPr>
        <w:t>Response</w:t>
      </w:r>
    </w:p>
    <w:p w14:paraId="3ABC5DF9" w14:textId="77777777" w:rsidR="00C0435B" w:rsidRPr="00513C03" w:rsidRDefault="00C0435B" w:rsidP="00C0435B">
      <w:r w:rsidRPr="006F2F23">
        <w:t xml:space="preserve">Returns a JSON </w:t>
      </w:r>
      <w:r>
        <w:t>object</w:t>
      </w:r>
      <w:r w:rsidRPr="006F2F23">
        <w:t xml:space="preserve"> </w:t>
      </w:r>
      <w:r w:rsidRPr="008D7963">
        <w:t>with a success confirmation message</w:t>
      </w:r>
      <w:r w:rsidRPr="006F2F23">
        <w:t>:</w:t>
      </w:r>
    </w:p>
    <w:p w14:paraId="676DF64B" w14:textId="77777777" w:rsidR="00C0435B" w:rsidRPr="009153B0" w:rsidRDefault="00C0435B" w:rsidP="00C0435B">
      <w:pPr>
        <w:numPr>
          <w:ilvl w:val="0"/>
          <w:numId w:val="8"/>
        </w:numPr>
        <w:spacing w:line="240" w:lineRule="auto"/>
      </w:pPr>
      <w:r w:rsidRPr="00A81CB7">
        <w:t>message: Success confirmation message.</w:t>
      </w:r>
    </w:p>
    <w:p w14:paraId="008E771D" w14:textId="77777777" w:rsidR="00C0435B" w:rsidRPr="00BB424B" w:rsidRDefault="00C0435B" w:rsidP="00C0435B">
      <w:r w:rsidRPr="00BB424B">
        <w:rPr>
          <w:b/>
          <w:bCs/>
        </w:rPr>
        <w:t>Example</w:t>
      </w:r>
    </w:p>
    <w:p w14:paraId="747C3B2B" w14:textId="77777777" w:rsidR="00C0435B" w:rsidRPr="00BB424B" w:rsidRDefault="00C0435B" w:rsidP="00C0435B">
      <w:r w:rsidRPr="00BB424B">
        <w:rPr>
          <w:i/>
          <w:iCs/>
        </w:rPr>
        <w:t>Request</w:t>
      </w:r>
      <w:r>
        <w:rPr>
          <w:i/>
          <w:iCs/>
        </w:rPr>
        <w:t>:</w:t>
      </w:r>
    </w:p>
    <w:p w14:paraId="069D360C" w14:textId="3C691C1C" w:rsidR="00C0435B" w:rsidRDefault="00BE433D" w:rsidP="00AC1D7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BE433D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POST /api/collections/addBook/6a0756cb0430209dcc86abfa</w:t>
      </w:r>
    </w:p>
    <w:p w14:paraId="65BDAB4D" w14:textId="77777777" w:rsidR="00AC1D72" w:rsidRDefault="00AC1D72" w:rsidP="00AC1D7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</w:p>
    <w:p w14:paraId="4AA3F225" w14:textId="77777777" w:rsidR="00AC1D72" w:rsidRPr="00AC1D72" w:rsidRDefault="00AC1D72" w:rsidP="00AC1D7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AC1D7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{</w:t>
      </w:r>
    </w:p>
    <w:p w14:paraId="0E8D5919" w14:textId="77777777" w:rsidR="00AC1D72" w:rsidRPr="00AC1D72" w:rsidRDefault="00AC1D72" w:rsidP="00AC1D7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AC1D7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"bookId": "69fe60f5f81893c1d4c136e7"</w:t>
      </w:r>
    </w:p>
    <w:p w14:paraId="12AFF709" w14:textId="5F9FDDE3" w:rsidR="00AC1D72" w:rsidRDefault="00AC1D72" w:rsidP="00AC1D7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AC1D7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}</w:t>
      </w:r>
    </w:p>
    <w:p w14:paraId="64F14C26" w14:textId="77777777" w:rsidR="00AC1D72" w:rsidRDefault="00AC1D72" w:rsidP="00AC1D7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</w:p>
    <w:p w14:paraId="6D451291" w14:textId="77777777" w:rsidR="00AC1D72" w:rsidRDefault="00AC1D72" w:rsidP="00C0435B">
      <w:pPr>
        <w:rPr>
          <w:i/>
          <w:iCs/>
        </w:rPr>
      </w:pPr>
    </w:p>
    <w:p w14:paraId="582F22B4" w14:textId="13102416" w:rsidR="00C0435B" w:rsidRPr="00BB424B" w:rsidRDefault="00C0435B" w:rsidP="00C0435B">
      <w:r w:rsidRPr="00BB424B">
        <w:rPr>
          <w:i/>
          <w:iCs/>
        </w:rPr>
        <w:lastRenderedPageBreak/>
        <w:t>Response</w:t>
      </w:r>
      <w:r>
        <w:rPr>
          <w:i/>
          <w:iCs/>
        </w:rPr>
        <w:t>:</w:t>
      </w:r>
    </w:p>
    <w:p w14:paraId="23534403" w14:textId="77777777" w:rsidR="00C0435B" w:rsidRPr="008152A3" w:rsidRDefault="00C0435B" w:rsidP="00C0435B">
      <w:pPr>
        <w:shd w:val="clear" w:color="auto" w:fill="D9D9D9" w:themeFill="background1" w:themeFillShade="D9"/>
        <w:rPr>
          <w:noProof/>
          <w:color w:val="EE0000"/>
        </w:rPr>
      </w:pPr>
      <w:r w:rsidRPr="008152A3">
        <w:rPr>
          <w:noProof/>
          <w:color w:val="EE0000"/>
        </w:rPr>
        <w:t>JSON</w:t>
      </w:r>
    </w:p>
    <w:p w14:paraId="4C64DACA" w14:textId="77777777" w:rsidR="00C0435B" w:rsidRPr="00605E82" w:rsidRDefault="00C0435B" w:rsidP="00C0435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05E8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{</w:t>
      </w:r>
    </w:p>
    <w:p w14:paraId="542A5DF5" w14:textId="10A712E5" w:rsidR="00C0435B" w:rsidRPr="00605E82" w:rsidRDefault="00C0435B" w:rsidP="00C0435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05E8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</w:t>
      </w:r>
      <w:r w:rsidR="00A71159" w:rsidRPr="00605E8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message": "</w:t>
      </w:r>
      <w:r w:rsidR="00A71159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B</w:t>
      </w:r>
      <w:r w:rsidR="00A71159" w:rsidRPr="00AC1D7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ook added to collection</w:t>
      </w:r>
      <w:r w:rsidRPr="00605E8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"</w:t>
      </w:r>
    </w:p>
    <w:p w14:paraId="78637364" w14:textId="77777777" w:rsidR="00C0435B" w:rsidRDefault="00C0435B" w:rsidP="00C0435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05E8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}</w:t>
      </w:r>
    </w:p>
    <w:p w14:paraId="1A4EB90B" w14:textId="77777777" w:rsidR="00C0435B" w:rsidRPr="00B92D52" w:rsidRDefault="00C0435B" w:rsidP="00C0435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</w:p>
    <w:p w14:paraId="591D9C42" w14:textId="77777777" w:rsidR="00C0435B" w:rsidRDefault="00C0435B" w:rsidP="00C0435B">
      <w:r w:rsidRPr="00BB424B">
        <w:pict w14:anchorId="4884F336">
          <v:rect id="_x0000_i1101" style="width:0;height:1.5pt" o:hralign="center" o:hrstd="t" o:hrnoshade="t" o:hr="t" fillcolor="gray" stroked="f"/>
        </w:pict>
      </w:r>
    </w:p>
    <w:p w14:paraId="722CA127" w14:textId="4957F0E3" w:rsidR="00AC1D72" w:rsidRDefault="00D423BF" w:rsidP="005E1DD3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  <w:r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DELETE</w:t>
      </w:r>
      <w:r w:rsidR="00AC1D72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 xml:space="preserve"> </w:t>
      </w:r>
      <w:r w:rsidR="005E1DD3" w:rsidRPr="005E1DD3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/collections/</w:t>
      </w:r>
      <w:proofErr w:type="spellStart"/>
      <w:r w:rsidR="005E1DD3" w:rsidRPr="005E1DD3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removeBook</w:t>
      </w:r>
      <w:proofErr w:type="spellEnd"/>
      <w:r w:rsidR="005E1DD3" w:rsidRPr="005E1DD3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/{id}</w:t>
      </w:r>
    </w:p>
    <w:p w14:paraId="352F5419" w14:textId="77777777" w:rsidR="00AC1D72" w:rsidRDefault="00AC1D72" w:rsidP="00AC1D72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</w:p>
    <w:p w14:paraId="73BA1187" w14:textId="123B47C7" w:rsidR="00AC1D72" w:rsidRPr="00CC4EB9" w:rsidRDefault="00D423BF" w:rsidP="00D423BF">
      <w:pPr>
        <w:rPr>
          <w:rtl/>
        </w:rPr>
      </w:pPr>
      <w:r w:rsidRPr="00D423BF">
        <w:t>Removes a specific book from a custom collection.</w:t>
      </w:r>
    </w:p>
    <w:p w14:paraId="443F6F10" w14:textId="77777777" w:rsidR="00AC1D72" w:rsidRPr="00CC4EB9" w:rsidRDefault="00AC1D72" w:rsidP="00AC1D72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</w:rPr>
      </w:pPr>
      <w:r w:rsidRPr="00E353A0">
        <w:rPr>
          <w:b/>
          <w:bCs/>
          <w:sz w:val="28"/>
          <w:szCs w:val="28"/>
        </w:rPr>
        <w:t>Parameters</w:t>
      </w:r>
    </w:p>
    <w:p w14:paraId="50949EF0" w14:textId="613EDD67" w:rsidR="00AC1D72" w:rsidRDefault="00AC1D72" w:rsidP="00AC1D72">
      <w:pPr>
        <w:numPr>
          <w:ilvl w:val="0"/>
          <w:numId w:val="7"/>
        </w:numPr>
      </w:pPr>
      <w:r>
        <w:t>id (path, required) : The unique identifier of the collection.</w:t>
      </w:r>
    </w:p>
    <w:p w14:paraId="70A24D21" w14:textId="1E89AE60" w:rsidR="00AC1D72" w:rsidRPr="00C174F1" w:rsidRDefault="00AC1D72" w:rsidP="00AC1D72">
      <w:pPr>
        <w:numPr>
          <w:ilvl w:val="0"/>
          <w:numId w:val="7"/>
        </w:numPr>
      </w:pPr>
      <w:proofErr w:type="spellStart"/>
      <w:r>
        <w:t>bookId</w:t>
      </w:r>
      <w:proofErr w:type="spellEnd"/>
      <w:r>
        <w:t xml:space="preserve"> (body, required) : The unique identifier of the book you want to </w:t>
      </w:r>
      <w:r w:rsidR="00593DC2">
        <w:t>remove</w:t>
      </w:r>
      <w:r>
        <w:t>.</w:t>
      </w:r>
    </w:p>
    <w:p w14:paraId="1D75D311" w14:textId="77777777" w:rsidR="00AC1D72" w:rsidRPr="00BB424B" w:rsidRDefault="00AC1D72" w:rsidP="00AC1D72">
      <w:r w:rsidRPr="00BB424B">
        <w:rPr>
          <w:b/>
          <w:bCs/>
        </w:rPr>
        <w:t>Response</w:t>
      </w:r>
    </w:p>
    <w:p w14:paraId="4C2EF231" w14:textId="77777777" w:rsidR="00AC1D72" w:rsidRPr="00513C03" w:rsidRDefault="00AC1D72" w:rsidP="00AC1D72">
      <w:r w:rsidRPr="006F2F23">
        <w:t xml:space="preserve">Returns a JSON </w:t>
      </w:r>
      <w:r>
        <w:t>object</w:t>
      </w:r>
      <w:r w:rsidRPr="006F2F23">
        <w:t xml:space="preserve"> </w:t>
      </w:r>
      <w:r w:rsidRPr="008D7963">
        <w:t>with a success confirmation message</w:t>
      </w:r>
      <w:r w:rsidRPr="006F2F23">
        <w:t>:</w:t>
      </w:r>
    </w:p>
    <w:p w14:paraId="400E126D" w14:textId="77777777" w:rsidR="00AC1D72" w:rsidRPr="009153B0" w:rsidRDefault="00AC1D72" w:rsidP="00AC1D72">
      <w:pPr>
        <w:numPr>
          <w:ilvl w:val="0"/>
          <w:numId w:val="8"/>
        </w:numPr>
        <w:spacing w:line="240" w:lineRule="auto"/>
      </w:pPr>
      <w:r w:rsidRPr="00A81CB7">
        <w:t>message: Success confirmation message.</w:t>
      </w:r>
    </w:p>
    <w:p w14:paraId="76E5A427" w14:textId="77777777" w:rsidR="00AC1D72" w:rsidRPr="00BB424B" w:rsidRDefault="00AC1D72" w:rsidP="00AC1D72">
      <w:r w:rsidRPr="00BB424B">
        <w:rPr>
          <w:b/>
          <w:bCs/>
        </w:rPr>
        <w:t>Example</w:t>
      </w:r>
    </w:p>
    <w:p w14:paraId="62D77416" w14:textId="77777777" w:rsidR="00AC1D72" w:rsidRPr="00BB424B" w:rsidRDefault="00AC1D72" w:rsidP="00AC1D72">
      <w:r w:rsidRPr="00BB424B">
        <w:rPr>
          <w:i/>
          <w:iCs/>
        </w:rPr>
        <w:t>Request</w:t>
      </w:r>
      <w:r>
        <w:rPr>
          <w:i/>
          <w:iCs/>
        </w:rPr>
        <w:t>:</w:t>
      </w:r>
    </w:p>
    <w:p w14:paraId="492BC014" w14:textId="77777777" w:rsidR="00636CA6" w:rsidRPr="00636CA6" w:rsidRDefault="00636CA6" w:rsidP="00636CA6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636CA6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DELETE /api/collections/removeBook/6a0756cb0430209dcc86abfa</w:t>
      </w:r>
    </w:p>
    <w:p w14:paraId="103620F2" w14:textId="77777777" w:rsidR="00AC1D72" w:rsidRDefault="00AC1D72" w:rsidP="00AC1D7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</w:p>
    <w:p w14:paraId="079AAA47" w14:textId="77777777" w:rsidR="00AC1D72" w:rsidRPr="00AC1D72" w:rsidRDefault="00AC1D72" w:rsidP="00AC1D7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AC1D7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{</w:t>
      </w:r>
    </w:p>
    <w:p w14:paraId="53830869" w14:textId="7F8A01BA" w:rsidR="00AC1D72" w:rsidRPr="00AC1D72" w:rsidRDefault="00AC1D72" w:rsidP="00D12904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AC1D7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"bookId": "</w:t>
      </w:r>
      <w:r w:rsidR="00D12904" w:rsidRPr="00D12904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69fe60f5f81893c1d4c136e0</w:t>
      </w:r>
      <w:r w:rsidRPr="00AC1D7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"</w:t>
      </w:r>
    </w:p>
    <w:p w14:paraId="64E67AD6" w14:textId="77777777" w:rsidR="00AC1D72" w:rsidRDefault="00AC1D72" w:rsidP="00AC1D7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AC1D72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}</w:t>
      </w:r>
    </w:p>
    <w:p w14:paraId="790343A6" w14:textId="77777777" w:rsidR="00AC1D72" w:rsidRDefault="00AC1D72" w:rsidP="00AC1D72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</w:p>
    <w:p w14:paraId="0D472454" w14:textId="77777777" w:rsidR="00AC1D72" w:rsidRDefault="00AC1D72" w:rsidP="00AC1D72">
      <w:pPr>
        <w:rPr>
          <w:i/>
          <w:iCs/>
        </w:rPr>
      </w:pPr>
    </w:p>
    <w:p w14:paraId="7D496914" w14:textId="77777777" w:rsidR="00AC1D72" w:rsidRPr="00BB424B" w:rsidRDefault="00AC1D72" w:rsidP="00AC1D72">
      <w:r w:rsidRPr="00BB424B">
        <w:rPr>
          <w:i/>
          <w:iCs/>
        </w:rPr>
        <w:t>Response</w:t>
      </w:r>
      <w:r>
        <w:rPr>
          <w:i/>
          <w:iCs/>
        </w:rPr>
        <w:t>:</w:t>
      </w:r>
    </w:p>
    <w:p w14:paraId="045117CF" w14:textId="77777777" w:rsidR="00AC1D72" w:rsidRPr="008152A3" w:rsidRDefault="00AC1D72" w:rsidP="00AC1D72">
      <w:pPr>
        <w:shd w:val="clear" w:color="auto" w:fill="D9D9D9" w:themeFill="background1" w:themeFillShade="D9"/>
        <w:rPr>
          <w:noProof/>
          <w:color w:val="EE0000"/>
        </w:rPr>
      </w:pPr>
      <w:r w:rsidRPr="008152A3">
        <w:rPr>
          <w:noProof/>
          <w:color w:val="EE0000"/>
        </w:rPr>
        <w:t>JSON</w:t>
      </w:r>
    </w:p>
    <w:p w14:paraId="30D569DB" w14:textId="77777777" w:rsidR="00FE760D" w:rsidRPr="00FE760D" w:rsidRDefault="00FE760D" w:rsidP="00FE760D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FE760D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{</w:t>
      </w:r>
    </w:p>
    <w:p w14:paraId="064AD186" w14:textId="77777777" w:rsidR="00FE760D" w:rsidRPr="00FE760D" w:rsidRDefault="00FE760D" w:rsidP="00FE760D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FE760D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"message": "Book removed from collection"</w:t>
      </w:r>
    </w:p>
    <w:p w14:paraId="7DA9CFB5" w14:textId="7F54C8C8" w:rsidR="00AC1D72" w:rsidRPr="00B92D52" w:rsidRDefault="00FE760D" w:rsidP="00FE760D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FE760D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}</w:t>
      </w:r>
    </w:p>
    <w:p w14:paraId="76925BA5" w14:textId="77777777" w:rsidR="00AC1D72" w:rsidRDefault="00AC1D72" w:rsidP="00AC1D72">
      <w:r w:rsidRPr="00BB424B">
        <w:pict w14:anchorId="64BE4367">
          <v:rect id="_x0000_i1103" style="width:0;height:1.5pt" o:hralign="center" o:hrstd="t" o:hrnoshade="t" o:hr="t" fillcolor="gray" stroked="f"/>
        </w:pict>
      </w:r>
    </w:p>
    <w:p w14:paraId="26678377" w14:textId="6C2B3BE0" w:rsidR="00A111A9" w:rsidRDefault="00844CCE" w:rsidP="00A111A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User</w:t>
      </w:r>
      <w:r w:rsidRPr="00E353A0">
        <w:rPr>
          <w:b/>
          <w:bCs/>
          <w:sz w:val="32"/>
          <w:szCs w:val="32"/>
        </w:rPr>
        <w:t xml:space="preserve"> Endpoints</w:t>
      </w:r>
    </w:p>
    <w:p w14:paraId="7D383661" w14:textId="0B25594E" w:rsidR="00A111A9" w:rsidRDefault="00A111A9" w:rsidP="00A111A9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  <w:r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G</w:t>
      </w:r>
      <w:r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 xml:space="preserve">ET </w:t>
      </w:r>
      <w:r w:rsidRPr="005E1DD3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/</w:t>
      </w:r>
      <w:r w:rsidRPr="00A111A9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user/me</w:t>
      </w:r>
    </w:p>
    <w:p w14:paraId="708B2D22" w14:textId="77777777" w:rsidR="00A111A9" w:rsidRDefault="00A111A9" w:rsidP="00A111A9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</w:p>
    <w:p w14:paraId="264F61F8" w14:textId="4E114F98" w:rsidR="00A111A9" w:rsidRPr="00CC4EB9" w:rsidRDefault="00D92A42" w:rsidP="00D92A42">
      <w:pPr>
        <w:rPr>
          <w:rtl/>
        </w:rPr>
      </w:pPr>
      <w:r w:rsidRPr="00D92A42">
        <w:t>Retrieves the profile information for the currently authenticated user.</w:t>
      </w:r>
    </w:p>
    <w:p w14:paraId="4E6E413B" w14:textId="77777777" w:rsidR="00A111A9" w:rsidRPr="00CC4EB9" w:rsidRDefault="00A111A9" w:rsidP="00A111A9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</w:rPr>
      </w:pPr>
      <w:r w:rsidRPr="00E353A0">
        <w:rPr>
          <w:b/>
          <w:bCs/>
          <w:sz w:val="28"/>
          <w:szCs w:val="28"/>
        </w:rPr>
        <w:lastRenderedPageBreak/>
        <w:t>Parameters</w:t>
      </w:r>
    </w:p>
    <w:p w14:paraId="76C961FA" w14:textId="1FE3BA2B" w:rsidR="00A111A9" w:rsidRDefault="00723A1F" w:rsidP="00723A1F">
      <w:pPr>
        <w:numPr>
          <w:ilvl w:val="0"/>
          <w:numId w:val="7"/>
        </w:numPr>
      </w:pPr>
      <w:r w:rsidRPr="00723A1F">
        <w:t>None (Requires Bearer Token in Authorization header)</w:t>
      </w:r>
    </w:p>
    <w:p w14:paraId="473D7927" w14:textId="77777777" w:rsidR="00A111A9" w:rsidRPr="00BB424B" w:rsidRDefault="00A111A9" w:rsidP="00A111A9">
      <w:r w:rsidRPr="00BB424B">
        <w:rPr>
          <w:b/>
          <w:bCs/>
        </w:rPr>
        <w:t>Response</w:t>
      </w:r>
    </w:p>
    <w:p w14:paraId="1C5DB82B" w14:textId="1B218390" w:rsidR="00A111A9" w:rsidRPr="00513C03" w:rsidRDefault="00F64B78" w:rsidP="00F64B78">
      <w:r w:rsidRPr="00F64B78">
        <w:t>Returns a JSON object containing the user's profile data:</w:t>
      </w:r>
    </w:p>
    <w:p w14:paraId="3130D43E" w14:textId="77777777" w:rsidR="00394C41" w:rsidRDefault="00394C41" w:rsidP="00394C41">
      <w:pPr>
        <w:numPr>
          <w:ilvl w:val="0"/>
          <w:numId w:val="8"/>
        </w:numPr>
        <w:spacing w:line="240" w:lineRule="auto"/>
      </w:pPr>
      <w:r>
        <w:t>_id: The unique identifier of the user.</w:t>
      </w:r>
    </w:p>
    <w:p w14:paraId="13EAE2DD" w14:textId="77777777" w:rsidR="00394C41" w:rsidRDefault="00394C41" w:rsidP="00394C41">
      <w:pPr>
        <w:numPr>
          <w:ilvl w:val="0"/>
          <w:numId w:val="8"/>
        </w:numPr>
        <w:spacing w:line="240" w:lineRule="auto"/>
      </w:pPr>
      <w:proofErr w:type="spellStart"/>
      <w:r>
        <w:t>first_name</w:t>
      </w:r>
      <w:proofErr w:type="spellEnd"/>
      <w:r>
        <w:t>: The user's first name.</w:t>
      </w:r>
    </w:p>
    <w:p w14:paraId="7508A7C1" w14:textId="77777777" w:rsidR="00394C41" w:rsidRDefault="00394C41" w:rsidP="00394C41">
      <w:pPr>
        <w:numPr>
          <w:ilvl w:val="0"/>
          <w:numId w:val="8"/>
        </w:numPr>
        <w:spacing w:line="240" w:lineRule="auto"/>
      </w:pPr>
      <w:proofErr w:type="spellStart"/>
      <w:r>
        <w:t>second_name</w:t>
      </w:r>
      <w:proofErr w:type="spellEnd"/>
      <w:r>
        <w:t>: The user's second name.</w:t>
      </w:r>
    </w:p>
    <w:p w14:paraId="1229F37C" w14:textId="77777777" w:rsidR="00394C41" w:rsidRDefault="00394C41" w:rsidP="00394C41">
      <w:pPr>
        <w:numPr>
          <w:ilvl w:val="0"/>
          <w:numId w:val="8"/>
        </w:numPr>
        <w:spacing w:line="240" w:lineRule="auto"/>
      </w:pPr>
      <w:r>
        <w:t>email: The user's email address.</w:t>
      </w:r>
    </w:p>
    <w:p w14:paraId="22BB76E5" w14:textId="77777777" w:rsidR="00394C41" w:rsidRDefault="00394C41" w:rsidP="00394C41">
      <w:pPr>
        <w:numPr>
          <w:ilvl w:val="0"/>
          <w:numId w:val="8"/>
        </w:numPr>
        <w:spacing w:line="240" w:lineRule="auto"/>
      </w:pPr>
      <w:proofErr w:type="spellStart"/>
      <w:r>
        <w:t>profile_image</w:t>
      </w:r>
      <w:proofErr w:type="spellEnd"/>
      <w:r>
        <w:t>: The URL or path to the user's profile picture.</w:t>
      </w:r>
    </w:p>
    <w:p w14:paraId="30958CF1" w14:textId="77777777" w:rsidR="00394C41" w:rsidRDefault="00394C41" w:rsidP="00394C41">
      <w:pPr>
        <w:numPr>
          <w:ilvl w:val="0"/>
          <w:numId w:val="8"/>
        </w:numPr>
        <w:spacing w:line="240" w:lineRule="auto"/>
      </w:pPr>
      <w:r>
        <w:t>gender: The user's gender.</w:t>
      </w:r>
    </w:p>
    <w:p w14:paraId="4114837C" w14:textId="77777777" w:rsidR="00394C41" w:rsidRDefault="00394C41" w:rsidP="00394C41">
      <w:pPr>
        <w:numPr>
          <w:ilvl w:val="0"/>
          <w:numId w:val="8"/>
        </w:numPr>
        <w:spacing w:line="240" w:lineRule="auto"/>
      </w:pPr>
      <w:proofErr w:type="spellStart"/>
      <w:r>
        <w:t>is_admin</w:t>
      </w:r>
      <w:proofErr w:type="spellEnd"/>
      <w:r>
        <w:t>: Boolean indicating if the user has administrative privileges.</w:t>
      </w:r>
    </w:p>
    <w:p w14:paraId="1AE22596" w14:textId="77777777" w:rsidR="00394C41" w:rsidRDefault="00394C41" w:rsidP="00394C41">
      <w:pPr>
        <w:numPr>
          <w:ilvl w:val="0"/>
          <w:numId w:val="8"/>
        </w:numPr>
        <w:spacing w:line="240" w:lineRule="auto"/>
      </w:pPr>
      <w:proofErr w:type="spellStart"/>
      <w:r>
        <w:t>createdAt</w:t>
      </w:r>
      <w:proofErr w:type="spellEnd"/>
      <w:r>
        <w:t>: The timestamp of when the account was created.</w:t>
      </w:r>
    </w:p>
    <w:p w14:paraId="2A368A74" w14:textId="14BFC986" w:rsidR="00394C41" w:rsidRDefault="00394C41" w:rsidP="00394C41">
      <w:pPr>
        <w:numPr>
          <w:ilvl w:val="0"/>
          <w:numId w:val="8"/>
        </w:numPr>
        <w:spacing w:line="240" w:lineRule="auto"/>
      </w:pPr>
      <w:proofErr w:type="spellStart"/>
      <w:r>
        <w:t>updatedAt</w:t>
      </w:r>
      <w:proofErr w:type="spellEnd"/>
      <w:r>
        <w:t>: The timestamp of when the profile was last updated.</w:t>
      </w:r>
    </w:p>
    <w:p w14:paraId="526F0BC8" w14:textId="096A3F0A" w:rsidR="00A111A9" w:rsidRPr="009153B0" w:rsidRDefault="00394C41" w:rsidP="00394C41">
      <w:pPr>
        <w:numPr>
          <w:ilvl w:val="0"/>
          <w:numId w:val="8"/>
        </w:numPr>
        <w:spacing w:line="240" w:lineRule="auto"/>
      </w:pPr>
      <w:r>
        <w:t>__v: The internal database version key.</w:t>
      </w:r>
    </w:p>
    <w:p w14:paraId="0923E069" w14:textId="77777777" w:rsidR="00A111A9" w:rsidRPr="00BB424B" w:rsidRDefault="00A111A9" w:rsidP="00A111A9">
      <w:r w:rsidRPr="00BB424B">
        <w:rPr>
          <w:b/>
          <w:bCs/>
        </w:rPr>
        <w:t>Example</w:t>
      </w:r>
    </w:p>
    <w:p w14:paraId="4064CD13" w14:textId="77777777" w:rsidR="00A111A9" w:rsidRPr="00BB424B" w:rsidRDefault="00A111A9" w:rsidP="00A111A9">
      <w:r w:rsidRPr="00BB424B">
        <w:rPr>
          <w:i/>
          <w:iCs/>
        </w:rPr>
        <w:t>Request</w:t>
      </w:r>
      <w:r>
        <w:rPr>
          <w:i/>
          <w:iCs/>
        </w:rPr>
        <w:t>:</w:t>
      </w:r>
    </w:p>
    <w:p w14:paraId="6FDFFA36" w14:textId="563E60F3" w:rsidR="00A111A9" w:rsidRPr="00394C41" w:rsidRDefault="00394C41" w:rsidP="00394C41">
      <w:pPr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94C41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GET /api/user/me</w:t>
      </w:r>
    </w:p>
    <w:p w14:paraId="7E8EDD9A" w14:textId="77777777" w:rsidR="00A111A9" w:rsidRPr="00BB424B" w:rsidRDefault="00A111A9" w:rsidP="00A111A9">
      <w:r w:rsidRPr="00BB424B">
        <w:rPr>
          <w:i/>
          <w:iCs/>
        </w:rPr>
        <w:t>Response</w:t>
      </w:r>
      <w:r>
        <w:rPr>
          <w:i/>
          <w:iCs/>
        </w:rPr>
        <w:t>:</w:t>
      </w:r>
    </w:p>
    <w:p w14:paraId="49D8640A" w14:textId="77777777" w:rsidR="00A111A9" w:rsidRPr="008152A3" w:rsidRDefault="00A111A9" w:rsidP="00A111A9">
      <w:pPr>
        <w:shd w:val="clear" w:color="auto" w:fill="D9D9D9" w:themeFill="background1" w:themeFillShade="D9"/>
        <w:rPr>
          <w:noProof/>
          <w:color w:val="EE0000"/>
        </w:rPr>
      </w:pPr>
      <w:r w:rsidRPr="008152A3">
        <w:rPr>
          <w:noProof/>
          <w:color w:val="EE0000"/>
        </w:rPr>
        <w:t>JSON</w:t>
      </w:r>
    </w:p>
    <w:p w14:paraId="55CBAB40" w14:textId="77777777" w:rsidR="00297F3B" w:rsidRPr="00297F3B" w:rsidRDefault="00297F3B" w:rsidP="00297F3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297F3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{</w:t>
      </w:r>
    </w:p>
    <w:p w14:paraId="01758707" w14:textId="77777777" w:rsidR="00297F3B" w:rsidRPr="00297F3B" w:rsidRDefault="00297F3B" w:rsidP="00297F3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297F3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"_id": "69fce6ae60a6cbe050736605",</w:t>
      </w:r>
    </w:p>
    <w:p w14:paraId="14C9C3AE" w14:textId="77777777" w:rsidR="00297F3B" w:rsidRPr="00297F3B" w:rsidRDefault="00297F3B" w:rsidP="00297F3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297F3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"first_name": "mohamed",</w:t>
      </w:r>
    </w:p>
    <w:p w14:paraId="1B649D2A" w14:textId="77777777" w:rsidR="00297F3B" w:rsidRPr="00297F3B" w:rsidRDefault="00297F3B" w:rsidP="00297F3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297F3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"second_name": "ahmed",</w:t>
      </w:r>
    </w:p>
    <w:p w14:paraId="7DEE2703" w14:textId="77777777" w:rsidR="00297F3B" w:rsidRPr="00297F3B" w:rsidRDefault="00297F3B" w:rsidP="00297F3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297F3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"email": "mohamed@gmail.com",</w:t>
      </w:r>
    </w:p>
    <w:p w14:paraId="345BA2FA" w14:textId="77777777" w:rsidR="00297F3B" w:rsidRPr="00297F3B" w:rsidRDefault="00297F3B" w:rsidP="00297F3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297F3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"profile_image": "http://localhost:5000/assets/profile_imgs/69fce6ae60a6cbe050736605-1778859740484.jpg",</w:t>
      </w:r>
    </w:p>
    <w:p w14:paraId="3A881CE0" w14:textId="77777777" w:rsidR="00297F3B" w:rsidRPr="00297F3B" w:rsidRDefault="00297F3B" w:rsidP="00297F3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297F3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"gender": "male",</w:t>
      </w:r>
    </w:p>
    <w:p w14:paraId="12C87EDE" w14:textId="77777777" w:rsidR="00297F3B" w:rsidRPr="00297F3B" w:rsidRDefault="00297F3B" w:rsidP="00297F3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297F3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"is_admin": false,</w:t>
      </w:r>
    </w:p>
    <w:p w14:paraId="30B7B4AF" w14:textId="77777777" w:rsidR="00297F3B" w:rsidRPr="00297F3B" w:rsidRDefault="00297F3B" w:rsidP="00297F3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297F3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"createdAt": "2026-05-07T19:23:27.006Z",</w:t>
      </w:r>
    </w:p>
    <w:p w14:paraId="129B7398" w14:textId="77777777" w:rsidR="00297F3B" w:rsidRPr="00297F3B" w:rsidRDefault="00297F3B" w:rsidP="00297F3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297F3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"updatedAt": "2026-05-15T15:42:20.962Z",</w:t>
      </w:r>
    </w:p>
    <w:p w14:paraId="70AE55C6" w14:textId="77777777" w:rsidR="00297F3B" w:rsidRPr="00297F3B" w:rsidRDefault="00297F3B" w:rsidP="00297F3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297F3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"__v": 0</w:t>
      </w:r>
    </w:p>
    <w:p w14:paraId="7C31F9E2" w14:textId="6B1D78AD" w:rsidR="00A111A9" w:rsidRPr="00B92D52" w:rsidRDefault="00297F3B" w:rsidP="00297F3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297F3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}</w:t>
      </w:r>
    </w:p>
    <w:p w14:paraId="345F5815" w14:textId="5C09AD8C" w:rsidR="00A111A9" w:rsidRDefault="00A111A9" w:rsidP="00297F3B">
      <w:r w:rsidRPr="00BB424B">
        <w:pict w14:anchorId="32DDACBA">
          <v:rect id="_x0000_i1123" style="width:0;height:1.5pt" o:hralign="center" o:hrstd="t" o:hrnoshade="t" o:hr="t" fillcolor="gray" stroked="f"/>
        </w:pict>
      </w:r>
    </w:p>
    <w:p w14:paraId="432542B6" w14:textId="74E94FE7" w:rsidR="00297F3B" w:rsidRDefault="00297F3B" w:rsidP="00297F3B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  <w:r>
        <w:rPr>
          <w:rFonts w:ascii="Courier New" w:hAnsi="Courier New" w:cs="Courier New"/>
          <w:color w:val="EE0000"/>
          <w:shd w:val="clear" w:color="auto" w:fill="D9D9D9" w:themeFill="background1" w:themeFillShade="D9"/>
        </w:rPr>
        <w:lastRenderedPageBreak/>
        <w:t>PU</w:t>
      </w:r>
      <w:r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 xml:space="preserve">T </w:t>
      </w:r>
      <w:r w:rsidRPr="005E1DD3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/</w:t>
      </w:r>
      <w:r w:rsidRPr="00A111A9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user/me</w:t>
      </w:r>
    </w:p>
    <w:p w14:paraId="077D07E7" w14:textId="77777777" w:rsidR="00297F3B" w:rsidRDefault="00297F3B" w:rsidP="00297F3B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</w:p>
    <w:p w14:paraId="62A4DCD7" w14:textId="1EF2477A" w:rsidR="00297F3B" w:rsidRPr="00CC4EB9" w:rsidRDefault="00377686" w:rsidP="00377686">
      <w:pPr>
        <w:rPr>
          <w:rtl/>
        </w:rPr>
      </w:pPr>
      <w:r w:rsidRPr="00377686">
        <w:t>Updates the profile information for the currently authenticated user. This endpoint uses multipart/form-data to support image uploads.</w:t>
      </w:r>
    </w:p>
    <w:p w14:paraId="69B91F96" w14:textId="77777777" w:rsidR="00297F3B" w:rsidRPr="00CC4EB9" w:rsidRDefault="00297F3B" w:rsidP="00297F3B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</w:rPr>
      </w:pPr>
      <w:r w:rsidRPr="00E353A0">
        <w:rPr>
          <w:b/>
          <w:bCs/>
          <w:sz w:val="28"/>
          <w:szCs w:val="28"/>
        </w:rPr>
        <w:t>Parameters</w:t>
      </w:r>
    </w:p>
    <w:p w14:paraId="1E7D1ECB" w14:textId="5CF78EFA" w:rsidR="00106C43" w:rsidRPr="00106C43" w:rsidRDefault="00106C43" w:rsidP="00106C43">
      <w:pPr>
        <w:numPr>
          <w:ilvl w:val="0"/>
          <w:numId w:val="7"/>
        </w:numPr>
      </w:pPr>
      <w:proofErr w:type="spellStart"/>
      <w:r w:rsidRPr="00106C43">
        <w:t>firstName</w:t>
      </w:r>
      <w:proofErr w:type="spellEnd"/>
      <w:r w:rsidRPr="00106C43">
        <w:t xml:space="preserve"> (optional) : The user's updated first name.</w:t>
      </w:r>
    </w:p>
    <w:p w14:paraId="41131BB3" w14:textId="6EFB1E05" w:rsidR="00106C43" w:rsidRPr="00106C43" w:rsidRDefault="00106C43" w:rsidP="00106C43">
      <w:pPr>
        <w:numPr>
          <w:ilvl w:val="0"/>
          <w:numId w:val="7"/>
        </w:numPr>
      </w:pPr>
      <w:proofErr w:type="spellStart"/>
      <w:r w:rsidRPr="00106C43">
        <w:t>secondName</w:t>
      </w:r>
      <w:proofErr w:type="spellEnd"/>
      <w:r w:rsidRPr="00106C43">
        <w:t xml:space="preserve"> (optional) : The user's updated second name.</w:t>
      </w:r>
    </w:p>
    <w:p w14:paraId="151A8696" w14:textId="684B2AEE" w:rsidR="00106C43" w:rsidRPr="00106C43" w:rsidRDefault="00106C43" w:rsidP="00106C43">
      <w:pPr>
        <w:numPr>
          <w:ilvl w:val="0"/>
          <w:numId w:val="7"/>
        </w:numPr>
      </w:pPr>
      <w:r w:rsidRPr="00106C43">
        <w:t>email (optional) : The user's updated email address.</w:t>
      </w:r>
    </w:p>
    <w:p w14:paraId="7DFDA484" w14:textId="327543FC" w:rsidR="00297F3B" w:rsidRDefault="00106C43" w:rsidP="00106C43">
      <w:pPr>
        <w:numPr>
          <w:ilvl w:val="0"/>
          <w:numId w:val="7"/>
        </w:numPr>
      </w:pPr>
      <w:proofErr w:type="spellStart"/>
      <w:r w:rsidRPr="00106C43">
        <w:t>profile_image</w:t>
      </w:r>
      <w:proofErr w:type="spellEnd"/>
      <w:r w:rsidRPr="00106C43">
        <w:t xml:space="preserve"> (optional) : A binary file representing the user's new profile picture.</w:t>
      </w:r>
    </w:p>
    <w:p w14:paraId="069D52CB" w14:textId="77777777" w:rsidR="00297F3B" w:rsidRPr="00BB424B" w:rsidRDefault="00297F3B" w:rsidP="00297F3B">
      <w:r w:rsidRPr="00BB424B">
        <w:rPr>
          <w:b/>
          <w:bCs/>
        </w:rPr>
        <w:t>Response</w:t>
      </w:r>
    </w:p>
    <w:p w14:paraId="5C7DEC84" w14:textId="2565465F" w:rsidR="00297F3B" w:rsidRPr="00513C03" w:rsidRDefault="00B73C64" w:rsidP="00B73C64">
      <w:r w:rsidRPr="00B73C64">
        <w:t>Returns a JSON object containing the updated user profile data:</w:t>
      </w:r>
    </w:p>
    <w:p w14:paraId="65E77BB0" w14:textId="77777777" w:rsidR="00297F3B" w:rsidRDefault="00297F3B" w:rsidP="00297F3B">
      <w:pPr>
        <w:numPr>
          <w:ilvl w:val="0"/>
          <w:numId w:val="8"/>
        </w:numPr>
        <w:spacing w:line="240" w:lineRule="auto"/>
      </w:pPr>
      <w:r>
        <w:t>_id: The unique identifier of the user.</w:t>
      </w:r>
    </w:p>
    <w:p w14:paraId="7C80F2D0" w14:textId="77777777" w:rsidR="00297F3B" w:rsidRDefault="00297F3B" w:rsidP="00297F3B">
      <w:pPr>
        <w:numPr>
          <w:ilvl w:val="0"/>
          <w:numId w:val="8"/>
        </w:numPr>
        <w:spacing w:line="240" w:lineRule="auto"/>
      </w:pPr>
      <w:proofErr w:type="spellStart"/>
      <w:r>
        <w:t>first_name</w:t>
      </w:r>
      <w:proofErr w:type="spellEnd"/>
      <w:r>
        <w:t>: The user's first name.</w:t>
      </w:r>
    </w:p>
    <w:p w14:paraId="79F01AA2" w14:textId="77777777" w:rsidR="00297F3B" w:rsidRDefault="00297F3B" w:rsidP="00297F3B">
      <w:pPr>
        <w:numPr>
          <w:ilvl w:val="0"/>
          <w:numId w:val="8"/>
        </w:numPr>
        <w:spacing w:line="240" w:lineRule="auto"/>
      </w:pPr>
      <w:proofErr w:type="spellStart"/>
      <w:r>
        <w:t>second_name</w:t>
      </w:r>
      <w:proofErr w:type="spellEnd"/>
      <w:r>
        <w:t>: The user's second name.</w:t>
      </w:r>
    </w:p>
    <w:p w14:paraId="0B3AA979" w14:textId="77777777" w:rsidR="00297F3B" w:rsidRDefault="00297F3B" w:rsidP="00297F3B">
      <w:pPr>
        <w:numPr>
          <w:ilvl w:val="0"/>
          <w:numId w:val="8"/>
        </w:numPr>
        <w:spacing w:line="240" w:lineRule="auto"/>
      </w:pPr>
      <w:r>
        <w:t>email: The user's email address.</w:t>
      </w:r>
    </w:p>
    <w:p w14:paraId="64843ABB" w14:textId="77777777" w:rsidR="00297F3B" w:rsidRDefault="00297F3B" w:rsidP="00297F3B">
      <w:pPr>
        <w:numPr>
          <w:ilvl w:val="0"/>
          <w:numId w:val="8"/>
        </w:numPr>
        <w:spacing w:line="240" w:lineRule="auto"/>
      </w:pPr>
      <w:proofErr w:type="spellStart"/>
      <w:r>
        <w:t>profile_image</w:t>
      </w:r>
      <w:proofErr w:type="spellEnd"/>
      <w:r>
        <w:t>: The URL or path to the user's profile picture.</w:t>
      </w:r>
    </w:p>
    <w:p w14:paraId="3FCE057B" w14:textId="77777777" w:rsidR="00297F3B" w:rsidRDefault="00297F3B" w:rsidP="00297F3B">
      <w:pPr>
        <w:numPr>
          <w:ilvl w:val="0"/>
          <w:numId w:val="8"/>
        </w:numPr>
        <w:spacing w:line="240" w:lineRule="auto"/>
      </w:pPr>
      <w:r>
        <w:t>gender: The user's gender.</w:t>
      </w:r>
    </w:p>
    <w:p w14:paraId="5DB50896" w14:textId="77777777" w:rsidR="00297F3B" w:rsidRDefault="00297F3B" w:rsidP="00297F3B">
      <w:pPr>
        <w:numPr>
          <w:ilvl w:val="0"/>
          <w:numId w:val="8"/>
        </w:numPr>
        <w:spacing w:line="240" w:lineRule="auto"/>
      </w:pPr>
      <w:proofErr w:type="spellStart"/>
      <w:r>
        <w:t>is_admin</w:t>
      </w:r>
      <w:proofErr w:type="spellEnd"/>
      <w:r>
        <w:t>: Boolean indicating if the user has administrative privileges.</w:t>
      </w:r>
    </w:p>
    <w:p w14:paraId="05175895" w14:textId="77777777" w:rsidR="00297F3B" w:rsidRDefault="00297F3B" w:rsidP="00297F3B">
      <w:pPr>
        <w:numPr>
          <w:ilvl w:val="0"/>
          <w:numId w:val="8"/>
        </w:numPr>
        <w:spacing w:line="240" w:lineRule="auto"/>
      </w:pPr>
      <w:proofErr w:type="spellStart"/>
      <w:r>
        <w:t>createdAt</w:t>
      </w:r>
      <w:proofErr w:type="spellEnd"/>
      <w:r>
        <w:t>: The timestamp of when the account was created.</w:t>
      </w:r>
    </w:p>
    <w:p w14:paraId="6BAE09CB" w14:textId="77777777" w:rsidR="00297F3B" w:rsidRDefault="00297F3B" w:rsidP="00297F3B">
      <w:pPr>
        <w:numPr>
          <w:ilvl w:val="0"/>
          <w:numId w:val="8"/>
        </w:numPr>
        <w:spacing w:line="240" w:lineRule="auto"/>
      </w:pPr>
      <w:proofErr w:type="spellStart"/>
      <w:r>
        <w:t>updatedAt</w:t>
      </w:r>
      <w:proofErr w:type="spellEnd"/>
      <w:r>
        <w:t>: The timestamp of when the profile was last updated.</w:t>
      </w:r>
    </w:p>
    <w:p w14:paraId="0EBA9D65" w14:textId="77777777" w:rsidR="00297F3B" w:rsidRPr="009153B0" w:rsidRDefault="00297F3B" w:rsidP="00297F3B">
      <w:pPr>
        <w:numPr>
          <w:ilvl w:val="0"/>
          <w:numId w:val="8"/>
        </w:numPr>
        <w:spacing w:line="240" w:lineRule="auto"/>
      </w:pPr>
      <w:r>
        <w:t>__v: The internal database version key.</w:t>
      </w:r>
    </w:p>
    <w:p w14:paraId="2834EDDB" w14:textId="77777777" w:rsidR="00297F3B" w:rsidRPr="00BB424B" w:rsidRDefault="00297F3B" w:rsidP="00297F3B">
      <w:r w:rsidRPr="00BB424B">
        <w:rPr>
          <w:b/>
          <w:bCs/>
        </w:rPr>
        <w:t>Example</w:t>
      </w:r>
    </w:p>
    <w:p w14:paraId="1195ACF3" w14:textId="77777777" w:rsidR="00297F3B" w:rsidRPr="00BB424B" w:rsidRDefault="00297F3B" w:rsidP="00297F3B">
      <w:r w:rsidRPr="00BB424B">
        <w:rPr>
          <w:i/>
          <w:iCs/>
        </w:rPr>
        <w:t>Request</w:t>
      </w:r>
      <w:r>
        <w:rPr>
          <w:i/>
          <w:iCs/>
        </w:rPr>
        <w:t>:</w:t>
      </w:r>
    </w:p>
    <w:p w14:paraId="02E5BAA9" w14:textId="44FDA464" w:rsidR="004B1A7D" w:rsidRPr="00394C41" w:rsidRDefault="00B73C64" w:rsidP="004B1A7D">
      <w:pPr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B73C64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PUT /api/user/me</w:t>
      </w:r>
      <w:r w:rsidR="004B1A7D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</w:t>
      </w:r>
    </w:p>
    <w:p w14:paraId="4F4DB220" w14:textId="37D16DA0" w:rsidR="00297F3B" w:rsidRPr="00D84008" w:rsidRDefault="00297F3B" w:rsidP="00D84008">
      <w:r w:rsidRPr="00BB424B">
        <w:rPr>
          <w:i/>
          <w:iCs/>
        </w:rPr>
        <w:t>Response</w:t>
      </w:r>
      <w:r>
        <w:rPr>
          <w:i/>
          <w:iCs/>
        </w:rPr>
        <w:t>:</w:t>
      </w:r>
    </w:p>
    <w:p w14:paraId="5EAFEFA9" w14:textId="77777777" w:rsidR="00AB6803" w:rsidRPr="00AB6803" w:rsidRDefault="00AB6803" w:rsidP="00AB6803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AB6803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{</w:t>
      </w:r>
    </w:p>
    <w:p w14:paraId="1E8A1404" w14:textId="77777777" w:rsidR="00AB6803" w:rsidRPr="00AB6803" w:rsidRDefault="00AB6803" w:rsidP="00AB6803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AB6803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"id": "69fce6ae60a6cbe050736605",</w:t>
      </w:r>
    </w:p>
    <w:p w14:paraId="322EAD54" w14:textId="77777777" w:rsidR="00AB6803" w:rsidRPr="00AB6803" w:rsidRDefault="00AB6803" w:rsidP="00AB6803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AB6803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"first_name": "Mohamed",</w:t>
      </w:r>
    </w:p>
    <w:p w14:paraId="43BC3B1E" w14:textId="77777777" w:rsidR="00AB6803" w:rsidRPr="00AB6803" w:rsidRDefault="00AB6803" w:rsidP="00AB6803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AB6803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"second_name": "ahmed",</w:t>
      </w:r>
    </w:p>
    <w:p w14:paraId="2734D24E" w14:textId="77777777" w:rsidR="00AB6803" w:rsidRPr="00AB6803" w:rsidRDefault="00AB6803" w:rsidP="00AB6803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AB6803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"email": "mohamed@gmail.com",</w:t>
      </w:r>
    </w:p>
    <w:p w14:paraId="3074BD19" w14:textId="77777777" w:rsidR="00AB6803" w:rsidRPr="00AB6803" w:rsidRDefault="00AB6803" w:rsidP="00AB6803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AB6803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"gender": "male",</w:t>
      </w:r>
    </w:p>
    <w:p w14:paraId="09873BDB" w14:textId="77777777" w:rsidR="00AB6803" w:rsidRPr="00AB6803" w:rsidRDefault="00AB6803" w:rsidP="00AB6803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AB6803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"is_admin": false,</w:t>
      </w:r>
    </w:p>
    <w:p w14:paraId="240FF6E2" w14:textId="77777777" w:rsidR="00AB6803" w:rsidRPr="00AB6803" w:rsidRDefault="00AB6803" w:rsidP="00AB6803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AB6803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lastRenderedPageBreak/>
        <w:t xml:space="preserve">  "profile_image": "http://localhost:5000/assets/profile_imgs/69fce6ae60a6cbe050736605-1778859740484.jpg",</w:t>
      </w:r>
    </w:p>
    <w:p w14:paraId="137F0A08" w14:textId="77777777" w:rsidR="00AB6803" w:rsidRPr="00AB6803" w:rsidRDefault="00AB6803" w:rsidP="00AB6803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AB6803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"createdAt": "2026-05-07T19:23:27.006Z"</w:t>
      </w:r>
    </w:p>
    <w:p w14:paraId="76B78D27" w14:textId="0BB084CA" w:rsidR="00297F3B" w:rsidRPr="00B92D52" w:rsidRDefault="00AB6803" w:rsidP="00AB6803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AB6803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}</w:t>
      </w:r>
    </w:p>
    <w:p w14:paraId="7AAF01C8" w14:textId="77777777" w:rsidR="00297F3B" w:rsidRDefault="00297F3B" w:rsidP="00297F3B">
      <w:r w:rsidRPr="00BB424B">
        <w:pict w14:anchorId="4943A532">
          <v:rect id="_x0000_i1125" style="width:0;height:1.5pt" o:hralign="center" o:hrstd="t" o:hrnoshade="t" o:hr="t" fillcolor="gray" stroked="f"/>
        </w:pict>
      </w:r>
    </w:p>
    <w:p w14:paraId="69926D23" w14:textId="29A2C6E9" w:rsidR="004B1A7D" w:rsidRDefault="004B1A7D" w:rsidP="004B1A7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Books</w:t>
      </w:r>
      <w:r w:rsidRPr="00E353A0">
        <w:rPr>
          <w:b/>
          <w:bCs/>
          <w:sz w:val="32"/>
          <w:szCs w:val="32"/>
        </w:rPr>
        <w:t xml:space="preserve"> Endpoints</w:t>
      </w:r>
    </w:p>
    <w:p w14:paraId="3171D79E" w14:textId="637FF6A1" w:rsidR="004B1A7D" w:rsidRDefault="001F6068" w:rsidP="004B1A7D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  <w:r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POS</w:t>
      </w:r>
      <w:r w:rsidR="004B1A7D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 xml:space="preserve">T </w:t>
      </w:r>
      <w:r w:rsidR="004B1A7D" w:rsidRPr="005E1DD3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/</w:t>
      </w:r>
      <w:r w:rsidR="00AF1AD5">
        <w:rPr>
          <w:rFonts w:ascii="Courier New" w:hAnsi="Courier New" w:cs="Courier New"/>
          <w:color w:val="EE0000"/>
          <w:shd w:val="clear" w:color="auto" w:fill="D9D9D9" w:themeFill="background1" w:themeFillShade="D9"/>
        </w:rPr>
        <w:t>books</w:t>
      </w:r>
    </w:p>
    <w:p w14:paraId="7769A48F" w14:textId="77777777" w:rsidR="004B1A7D" w:rsidRDefault="004B1A7D" w:rsidP="004B1A7D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  <w:shd w:val="clear" w:color="auto" w:fill="D9D9D9" w:themeFill="background1" w:themeFillShade="D9"/>
          <w:rtl/>
        </w:rPr>
      </w:pPr>
    </w:p>
    <w:p w14:paraId="2ADAEBD3" w14:textId="44967F9C" w:rsidR="004B1A7D" w:rsidRPr="00CC4EB9" w:rsidRDefault="0039380F" w:rsidP="0039380F">
      <w:pPr>
        <w:rPr>
          <w:rtl/>
        </w:rPr>
      </w:pPr>
      <w:r w:rsidRPr="0039380F">
        <w:t>Creates a new book in the global catalog. This endpoint is restricted to administrative users.</w:t>
      </w:r>
    </w:p>
    <w:p w14:paraId="2B95CA75" w14:textId="77777777" w:rsidR="004B1A7D" w:rsidRPr="00CC4EB9" w:rsidRDefault="004B1A7D" w:rsidP="004B1A7D">
      <w:pPr>
        <w:shd w:val="clear" w:color="auto" w:fill="FFFFFF" w:themeFill="background1"/>
        <w:spacing w:line="240" w:lineRule="auto"/>
        <w:contextualSpacing/>
        <w:rPr>
          <w:rFonts w:ascii="Courier New" w:hAnsi="Courier New" w:cs="Courier New"/>
          <w:color w:val="EE0000"/>
        </w:rPr>
      </w:pPr>
      <w:r w:rsidRPr="00E353A0">
        <w:rPr>
          <w:b/>
          <w:bCs/>
          <w:sz w:val="28"/>
          <w:szCs w:val="28"/>
        </w:rPr>
        <w:t>Parameters</w:t>
      </w:r>
    </w:p>
    <w:p w14:paraId="52FED6C1" w14:textId="1156CC55" w:rsidR="00D97873" w:rsidRPr="00D97873" w:rsidRDefault="00D97873" w:rsidP="00D97873">
      <w:pPr>
        <w:numPr>
          <w:ilvl w:val="0"/>
          <w:numId w:val="7"/>
        </w:numPr>
      </w:pPr>
      <w:r w:rsidRPr="00D97873">
        <w:t>title (required) : The title of the book.</w:t>
      </w:r>
    </w:p>
    <w:p w14:paraId="15819856" w14:textId="603FF996" w:rsidR="00D97873" w:rsidRPr="00D97873" w:rsidRDefault="00D97873" w:rsidP="00D97873">
      <w:pPr>
        <w:numPr>
          <w:ilvl w:val="0"/>
          <w:numId w:val="7"/>
        </w:numPr>
      </w:pPr>
      <w:r w:rsidRPr="00D97873">
        <w:t>author (required) : The author of the book.</w:t>
      </w:r>
    </w:p>
    <w:p w14:paraId="27BDD623" w14:textId="279D7FE3" w:rsidR="00D97873" w:rsidRPr="00D97873" w:rsidRDefault="00D97873" w:rsidP="00D97873">
      <w:pPr>
        <w:numPr>
          <w:ilvl w:val="0"/>
          <w:numId w:val="7"/>
        </w:numPr>
      </w:pPr>
      <w:proofErr w:type="spellStart"/>
      <w:r w:rsidRPr="00D97873">
        <w:t>published_year</w:t>
      </w:r>
      <w:proofErr w:type="spellEnd"/>
      <w:r w:rsidRPr="00D97873">
        <w:t xml:space="preserve"> (optional) : The year the book was published.</w:t>
      </w:r>
    </w:p>
    <w:p w14:paraId="38CCCDB7" w14:textId="0D4EEB17" w:rsidR="00D97873" w:rsidRPr="00D97873" w:rsidRDefault="00D97873" w:rsidP="00D97873">
      <w:pPr>
        <w:numPr>
          <w:ilvl w:val="0"/>
          <w:numId w:val="7"/>
        </w:numPr>
      </w:pPr>
      <w:r w:rsidRPr="00D97873">
        <w:t>categories (optional) : An array of strings representing the book's genres.</w:t>
      </w:r>
    </w:p>
    <w:p w14:paraId="23FCA685" w14:textId="5F885C6F" w:rsidR="00D97873" w:rsidRPr="00D97873" w:rsidRDefault="00D97873" w:rsidP="00D97873">
      <w:pPr>
        <w:numPr>
          <w:ilvl w:val="0"/>
          <w:numId w:val="7"/>
        </w:numPr>
      </w:pPr>
      <w:r w:rsidRPr="00D97873">
        <w:t>pages (optional) : The total number of pages in the book.</w:t>
      </w:r>
    </w:p>
    <w:p w14:paraId="2C84A4F3" w14:textId="70A117FD" w:rsidR="004B1A7D" w:rsidRDefault="00D97873" w:rsidP="00D97873">
      <w:pPr>
        <w:numPr>
          <w:ilvl w:val="0"/>
          <w:numId w:val="7"/>
        </w:numPr>
      </w:pPr>
      <w:r w:rsidRPr="00D97873">
        <w:t>rating (optional) : The initial rating of the book.</w:t>
      </w:r>
    </w:p>
    <w:p w14:paraId="77B8CBD3" w14:textId="77777777" w:rsidR="004B1A7D" w:rsidRPr="00BB424B" w:rsidRDefault="004B1A7D" w:rsidP="004B1A7D">
      <w:r w:rsidRPr="00BB424B">
        <w:rPr>
          <w:b/>
          <w:bCs/>
        </w:rPr>
        <w:t>Response</w:t>
      </w:r>
    </w:p>
    <w:p w14:paraId="07705DC9" w14:textId="7862F342" w:rsidR="004B1A7D" w:rsidRPr="00513C03" w:rsidRDefault="006C6CD3" w:rsidP="006C6CD3">
      <w:r w:rsidRPr="006C6CD3">
        <w:t>Returns a JSON object representing the newly created book containing:</w:t>
      </w:r>
    </w:p>
    <w:p w14:paraId="654B47C7" w14:textId="7D7D0597" w:rsidR="004E5352" w:rsidRPr="004E5352" w:rsidRDefault="004E5352" w:rsidP="004E5352">
      <w:pPr>
        <w:numPr>
          <w:ilvl w:val="0"/>
          <w:numId w:val="8"/>
        </w:numPr>
        <w:spacing w:line="240" w:lineRule="auto"/>
      </w:pPr>
      <w:r w:rsidRPr="004E5352">
        <w:t>_id: The unique identifier of the new book.</w:t>
      </w:r>
    </w:p>
    <w:p w14:paraId="140D8EBD" w14:textId="600A12B8" w:rsidR="004E5352" w:rsidRPr="004E5352" w:rsidRDefault="004E5352" w:rsidP="004E5352">
      <w:pPr>
        <w:numPr>
          <w:ilvl w:val="0"/>
          <w:numId w:val="8"/>
        </w:numPr>
        <w:spacing w:line="240" w:lineRule="auto"/>
      </w:pPr>
      <w:r w:rsidRPr="004E5352">
        <w:t>title: The title of the book.</w:t>
      </w:r>
    </w:p>
    <w:p w14:paraId="67299C49" w14:textId="5FA88BDA" w:rsidR="004E5352" w:rsidRPr="004E5352" w:rsidRDefault="004E5352" w:rsidP="004E5352">
      <w:pPr>
        <w:numPr>
          <w:ilvl w:val="0"/>
          <w:numId w:val="8"/>
        </w:numPr>
        <w:spacing w:line="240" w:lineRule="auto"/>
      </w:pPr>
      <w:r w:rsidRPr="004E5352">
        <w:t>author: The author of the book.</w:t>
      </w:r>
    </w:p>
    <w:p w14:paraId="425D7C21" w14:textId="64490097" w:rsidR="004E5352" w:rsidRPr="004E5352" w:rsidRDefault="004E5352" w:rsidP="004E5352">
      <w:pPr>
        <w:numPr>
          <w:ilvl w:val="0"/>
          <w:numId w:val="8"/>
        </w:numPr>
        <w:spacing w:line="240" w:lineRule="auto"/>
      </w:pPr>
      <w:proofErr w:type="spellStart"/>
      <w:r w:rsidRPr="004E5352">
        <w:t>cover_image</w:t>
      </w:r>
      <w:proofErr w:type="spellEnd"/>
      <w:r w:rsidRPr="004E5352">
        <w:t>: An object containing the book's cover image data.</w:t>
      </w:r>
    </w:p>
    <w:p w14:paraId="176FCF23" w14:textId="4024F147" w:rsidR="004E5352" w:rsidRPr="004E5352" w:rsidRDefault="004E5352" w:rsidP="004E5352">
      <w:pPr>
        <w:numPr>
          <w:ilvl w:val="0"/>
          <w:numId w:val="8"/>
        </w:numPr>
        <w:spacing w:line="240" w:lineRule="auto"/>
      </w:pPr>
      <w:proofErr w:type="spellStart"/>
      <w:r w:rsidRPr="004E5352">
        <w:t>published_year</w:t>
      </w:r>
      <w:proofErr w:type="spellEnd"/>
      <w:r w:rsidRPr="004E5352">
        <w:t>: The year the book was published.</w:t>
      </w:r>
    </w:p>
    <w:p w14:paraId="376A40B1" w14:textId="46A196DA" w:rsidR="004E5352" w:rsidRPr="004E5352" w:rsidRDefault="004E5352" w:rsidP="004E5352">
      <w:pPr>
        <w:numPr>
          <w:ilvl w:val="0"/>
          <w:numId w:val="8"/>
        </w:numPr>
        <w:spacing w:line="240" w:lineRule="auto"/>
      </w:pPr>
      <w:r w:rsidRPr="004E5352">
        <w:t>categories: An array of genre tags.</w:t>
      </w:r>
    </w:p>
    <w:p w14:paraId="02408B04" w14:textId="202F0362" w:rsidR="004E5352" w:rsidRPr="004E5352" w:rsidRDefault="004E5352" w:rsidP="004E5352">
      <w:pPr>
        <w:numPr>
          <w:ilvl w:val="0"/>
          <w:numId w:val="8"/>
        </w:numPr>
        <w:spacing w:line="240" w:lineRule="auto"/>
      </w:pPr>
      <w:r w:rsidRPr="004E5352">
        <w:t>pages: The total number of pages.</w:t>
      </w:r>
    </w:p>
    <w:p w14:paraId="0121BB39" w14:textId="5F9CDF4A" w:rsidR="004E5352" w:rsidRPr="004E5352" w:rsidRDefault="004E5352" w:rsidP="004E5352">
      <w:pPr>
        <w:numPr>
          <w:ilvl w:val="0"/>
          <w:numId w:val="8"/>
        </w:numPr>
        <w:spacing w:line="240" w:lineRule="auto"/>
      </w:pPr>
      <w:r w:rsidRPr="004E5352">
        <w:t>rating: The rating of the book.</w:t>
      </w:r>
    </w:p>
    <w:p w14:paraId="559A4123" w14:textId="33B5C6EA" w:rsidR="004B1A7D" w:rsidRPr="009153B0" w:rsidRDefault="004E5352" w:rsidP="004E5352">
      <w:pPr>
        <w:numPr>
          <w:ilvl w:val="0"/>
          <w:numId w:val="8"/>
        </w:numPr>
        <w:spacing w:line="240" w:lineRule="auto"/>
      </w:pPr>
      <w:proofErr w:type="spellStart"/>
      <w:r w:rsidRPr="004E5352">
        <w:t>total_comments</w:t>
      </w:r>
      <w:proofErr w:type="spellEnd"/>
      <w:r w:rsidRPr="004E5352">
        <w:t>: The total number of comments or reviews (initialized to 0).</w:t>
      </w:r>
    </w:p>
    <w:p w14:paraId="19C1B8EE" w14:textId="77777777" w:rsidR="004B1A7D" w:rsidRPr="00BB424B" w:rsidRDefault="004B1A7D" w:rsidP="004B1A7D">
      <w:r w:rsidRPr="00BB424B">
        <w:rPr>
          <w:b/>
          <w:bCs/>
        </w:rPr>
        <w:t>Example</w:t>
      </w:r>
    </w:p>
    <w:p w14:paraId="37E03470" w14:textId="77777777" w:rsidR="004B1A7D" w:rsidRPr="00BB424B" w:rsidRDefault="004B1A7D" w:rsidP="004B1A7D">
      <w:r w:rsidRPr="00BB424B">
        <w:rPr>
          <w:i/>
          <w:iCs/>
        </w:rPr>
        <w:t>Request</w:t>
      </w:r>
      <w:r>
        <w:rPr>
          <w:i/>
          <w:iCs/>
        </w:rPr>
        <w:t>:</w:t>
      </w:r>
    </w:p>
    <w:p w14:paraId="2F488C72" w14:textId="2AE9AF5D" w:rsidR="004B1A7D" w:rsidRDefault="00F077B1" w:rsidP="003671EB">
      <w:pPr>
        <w:shd w:val="clear" w:color="auto" w:fill="D9D9D9" w:themeFill="background1" w:themeFillShade="D9"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lastRenderedPageBreak/>
        <w:t>POS</w:t>
      </w:r>
      <w:r w:rsidR="004B1A7D" w:rsidRPr="00394C41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T /api/</w:t>
      </w:r>
      <w:r w:rsidR="00524A07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books</w:t>
      </w:r>
    </w:p>
    <w:p w14:paraId="4DEC79C8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{</w:t>
      </w:r>
    </w:p>
    <w:p w14:paraId="0408C720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"title": "Neuromancer",</w:t>
      </w:r>
    </w:p>
    <w:p w14:paraId="5FCBC574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"author": "William Gibson",</w:t>
      </w:r>
    </w:p>
    <w:p w14:paraId="2762E123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"published_year": 1984,</w:t>
      </w:r>
    </w:p>
    <w:p w14:paraId="1763C812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"categories": [</w:t>
      </w:r>
    </w:p>
    <w:p w14:paraId="69FF1189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"Cyberpunk",</w:t>
      </w:r>
    </w:p>
    <w:p w14:paraId="79509B0B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"Science Fiction"</w:t>
      </w:r>
    </w:p>
    <w:p w14:paraId="2458F2E1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],</w:t>
      </w:r>
    </w:p>
    <w:p w14:paraId="036A5B36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"pages": 271,</w:t>
      </w:r>
    </w:p>
    <w:p w14:paraId="2239E64F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"rating": 4.5</w:t>
      </w:r>
    </w:p>
    <w:p w14:paraId="311F8BF3" w14:textId="22452750" w:rsidR="003671EB" w:rsidRPr="00394C41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}</w:t>
      </w:r>
    </w:p>
    <w:p w14:paraId="0D40D080" w14:textId="77777777" w:rsidR="004B1A7D" w:rsidRPr="00BB424B" w:rsidRDefault="004B1A7D" w:rsidP="004B1A7D">
      <w:r w:rsidRPr="00BB424B">
        <w:rPr>
          <w:i/>
          <w:iCs/>
        </w:rPr>
        <w:t>Response</w:t>
      </w:r>
      <w:r>
        <w:rPr>
          <w:i/>
          <w:iCs/>
        </w:rPr>
        <w:t>:</w:t>
      </w:r>
    </w:p>
    <w:p w14:paraId="0A8B853C" w14:textId="77777777" w:rsidR="004B1A7D" w:rsidRPr="008152A3" w:rsidRDefault="004B1A7D" w:rsidP="004B1A7D">
      <w:pPr>
        <w:shd w:val="clear" w:color="auto" w:fill="D9D9D9" w:themeFill="background1" w:themeFillShade="D9"/>
        <w:rPr>
          <w:noProof/>
          <w:color w:val="EE0000"/>
        </w:rPr>
      </w:pPr>
      <w:r w:rsidRPr="008152A3">
        <w:rPr>
          <w:noProof/>
          <w:color w:val="EE0000"/>
        </w:rPr>
        <w:t>JSON</w:t>
      </w:r>
    </w:p>
    <w:p w14:paraId="14BC87DB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{</w:t>
      </w:r>
    </w:p>
    <w:p w14:paraId="1FB4A2FE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"_id": "69fe60f6f81893c1d4c1370a",</w:t>
      </w:r>
    </w:p>
    <w:p w14:paraId="6FDDBA38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"title": "Neuromancer",</w:t>
      </w:r>
    </w:p>
    <w:p w14:paraId="283DEF48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"author": "William Gibson",</w:t>
      </w:r>
    </w:p>
    <w:p w14:paraId="6B115739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"cover_image": {},</w:t>
      </w:r>
    </w:p>
    <w:p w14:paraId="134C1D25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"published_year": 1984,</w:t>
      </w:r>
    </w:p>
    <w:p w14:paraId="6A06DC98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"categories": [</w:t>
      </w:r>
    </w:p>
    <w:p w14:paraId="2449B05A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"Cyberpunk",</w:t>
      </w:r>
    </w:p>
    <w:p w14:paraId="39FF2D36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  "Science Fiction"</w:t>
      </w:r>
    </w:p>
    <w:p w14:paraId="0D763328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],</w:t>
      </w:r>
    </w:p>
    <w:p w14:paraId="0A954466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"pages": 271,</w:t>
      </w:r>
    </w:p>
    <w:p w14:paraId="1B6DBFBE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"rating": 4.5,</w:t>
      </w:r>
    </w:p>
    <w:p w14:paraId="5C61A8D3" w14:textId="77777777" w:rsidR="003671EB" w:rsidRPr="003671EB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 xml:space="preserve">  "total_comments": 0</w:t>
      </w:r>
    </w:p>
    <w:p w14:paraId="03760CFC" w14:textId="29968776" w:rsidR="004B1A7D" w:rsidRPr="00B92D52" w:rsidRDefault="003671EB" w:rsidP="003671EB">
      <w:pPr>
        <w:shd w:val="clear" w:color="auto" w:fill="D9D9D9" w:themeFill="background1" w:themeFillShade="D9"/>
        <w:spacing w:line="240" w:lineRule="auto"/>
        <w:contextualSpacing/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</w:pPr>
      <w:r w:rsidRPr="003671EB">
        <w:rPr>
          <w:rFonts w:ascii="Courier New" w:hAnsi="Courier New" w:cs="Courier New"/>
          <w:noProof/>
          <w:color w:val="EE0000"/>
          <w:shd w:val="clear" w:color="auto" w:fill="D9D9D9" w:themeFill="background1" w:themeFillShade="D9"/>
        </w:rPr>
        <w:t>}</w:t>
      </w:r>
    </w:p>
    <w:p w14:paraId="62DCDAE3" w14:textId="77777777" w:rsidR="004B1A7D" w:rsidRDefault="004B1A7D" w:rsidP="004B1A7D">
      <w:r w:rsidRPr="00BB424B">
        <w:pict w14:anchorId="4FE043B6">
          <v:rect id="_x0000_i1127" style="width:0;height:1.5pt" o:hralign="center" o:hrstd="t" o:hrnoshade="t" o:hr="t" fillcolor="gray" stroked="f"/>
        </w:pict>
      </w:r>
    </w:p>
    <w:p w14:paraId="6CBDD28F" w14:textId="77777777" w:rsidR="00297F3B" w:rsidRDefault="00297F3B" w:rsidP="00297F3B"/>
    <w:sectPr w:rsidR="00297F3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DA805" w14:textId="77777777" w:rsidR="004E070A" w:rsidRDefault="004E070A">
      <w:pPr>
        <w:spacing w:line="240" w:lineRule="auto"/>
      </w:pPr>
      <w:r>
        <w:separator/>
      </w:r>
    </w:p>
  </w:endnote>
  <w:endnote w:type="continuationSeparator" w:id="0">
    <w:p w14:paraId="4844BAFC" w14:textId="77777777" w:rsidR="004E070A" w:rsidRDefault="004E07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F32CE" w14:textId="77777777" w:rsidR="004E070A" w:rsidRDefault="004E070A">
      <w:pPr>
        <w:spacing w:after="0"/>
      </w:pPr>
      <w:r>
        <w:separator/>
      </w:r>
    </w:p>
  </w:footnote>
  <w:footnote w:type="continuationSeparator" w:id="0">
    <w:p w14:paraId="6E2573FE" w14:textId="77777777" w:rsidR="004E070A" w:rsidRDefault="004E07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457762"/>
    <w:multiLevelType w:val="multilevel"/>
    <w:tmpl w:val="5884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3E434D"/>
    <w:multiLevelType w:val="multilevel"/>
    <w:tmpl w:val="343A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B4B2C"/>
    <w:multiLevelType w:val="multilevel"/>
    <w:tmpl w:val="3B06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D5462"/>
    <w:multiLevelType w:val="multilevel"/>
    <w:tmpl w:val="F044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2595B"/>
    <w:multiLevelType w:val="multilevel"/>
    <w:tmpl w:val="8E48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46C56"/>
    <w:multiLevelType w:val="multilevel"/>
    <w:tmpl w:val="EE4A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F1FF4"/>
    <w:multiLevelType w:val="multilevel"/>
    <w:tmpl w:val="3402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32184"/>
    <w:multiLevelType w:val="multilevel"/>
    <w:tmpl w:val="DA9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DC694F"/>
    <w:multiLevelType w:val="multilevel"/>
    <w:tmpl w:val="AC5E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9241A9"/>
    <w:multiLevelType w:val="multilevel"/>
    <w:tmpl w:val="87DE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05714"/>
    <w:multiLevelType w:val="multilevel"/>
    <w:tmpl w:val="E0F0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C209B"/>
    <w:multiLevelType w:val="multilevel"/>
    <w:tmpl w:val="3BC2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D5F6A"/>
    <w:multiLevelType w:val="multilevel"/>
    <w:tmpl w:val="5B38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203739">
    <w:abstractNumId w:val="5"/>
  </w:num>
  <w:num w:numId="2" w16cid:durableId="1452090938">
    <w:abstractNumId w:val="3"/>
  </w:num>
  <w:num w:numId="3" w16cid:durableId="551573858">
    <w:abstractNumId w:val="2"/>
  </w:num>
  <w:num w:numId="4" w16cid:durableId="30544292">
    <w:abstractNumId w:val="4"/>
  </w:num>
  <w:num w:numId="5" w16cid:durableId="473109531">
    <w:abstractNumId w:val="1"/>
  </w:num>
  <w:num w:numId="6" w16cid:durableId="1957787433">
    <w:abstractNumId w:val="0"/>
  </w:num>
  <w:num w:numId="7" w16cid:durableId="1614944339">
    <w:abstractNumId w:val="14"/>
  </w:num>
  <w:num w:numId="8" w16cid:durableId="48502569">
    <w:abstractNumId w:val="18"/>
  </w:num>
  <w:num w:numId="9" w16cid:durableId="54279523">
    <w:abstractNumId w:val="12"/>
  </w:num>
  <w:num w:numId="10" w16cid:durableId="826749525">
    <w:abstractNumId w:val="13"/>
  </w:num>
  <w:num w:numId="11" w16cid:durableId="2134252301">
    <w:abstractNumId w:val="10"/>
  </w:num>
  <w:num w:numId="12" w16cid:durableId="1915511314">
    <w:abstractNumId w:val="6"/>
  </w:num>
  <w:num w:numId="13" w16cid:durableId="259921631">
    <w:abstractNumId w:val="8"/>
  </w:num>
  <w:num w:numId="14" w16cid:durableId="792795998">
    <w:abstractNumId w:val="11"/>
  </w:num>
  <w:num w:numId="15" w16cid:durableId="57093446">
    <w:abstractNumId w:val="7"/>
  </w:num>
  <w:num w:numId="16" w16cid:durableId="1884905003">
    <w:abstractNumId w:val="17"/>
  </w:num>
  <w:num w:numId="17" w16cid:durableId="1723868022">
    <w:abstractNumId w:val="16"/>
  </w:num>
  <w:num w:numId="18" w16cid:durableId="1820263372">
    <w:abstractNumId w:val="9"/>
  </w:num>
  <w:num w:numId="19" w16cid:durableId="5185472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8F"/>
    <w:rsid w:val="000902B7"/>
    <w:rsid w:val="00097B82"/>
    <w:rsid w:val="000B7012"/>
    <w:rsid w:val="000D4219"/>
    <w:rsid w:val="000E7B83"/>
    <w:rsid w:val="00106C43"/>
    <w:rsid w:val="001405C3"/>
    <w:rsid w:val="0015074B"/>
    <w:rsid w:val="001532BE"/>
    <w:rsid w:val="001A12EF"/>
    <w:rsid w:val="001A72CD"/>
    <w:rsid w:val="001C20EB"/>
    <w:rsid w:val="001D5BCA"/>
    <w:rsid w:val="001F6068"/>
    <w:rsid w:val="00202CC1"/>
    <w:rsid w:val="00292022"/>
    <w:rsid w:val="0029639D"/>
    <w:rsid w:val="00297F3B"/>
    <w:rsid w:val="002B1E2B"/>
    <w:rsid w:val="002B6720"/>
    <w:rsid w:val="002E33C6"/>
    <w:rsid w:val="00326298"/>
    <w:rsid w:val="00326F90"/>
    <w:rsid w:val="003671EB"/>
    <w:rsid w:val="00377686"/>
    <w:rsid w:val="00377852"/>
    <w:rsid w:val="0039380F"/>
    <w:rsid w:val="003948BB"/>
    <w:rsid w:val="00394C41"/>
    <w:rsid w:val="003E6F8F"/>
    <w:rsid w:val="003F052A"/>
    <w:rsid w:val="004164E6"/>
    <w:rsid w:val="0043651D"/>
    <w:rsid w:val="00436F8E"/>
    <w:rsid w:val="0047130E"/>
    <w:rsid w:val="004940E7"/>
    <w:rsid w:val="004B1A7D"/>
    <w:rsid w:val="004D539E"/>
    <w:rsid w:val="004E070A"/>
    <w:rsid w:val="004E5352"/>
    <w:rsid w:val="00513C03"/>
    <w:rsid w:val="00524A07"/>
    <w:rsid w:val="00574CC2"/>
    <w:rsid w:val="0058396B"/>
    <w:rsid w:val="00590751"/>
    <w:rsid w:val="00593DC2"/>
    <w:rsid w:val="005E1DD3"/>
    <w:rsid w:val="00605E82"/>
    <w:rsid w:val="00610325"/>
    <w:rsid w:val="00610508"/>
    <w:rsid w:val="00617BD4"/>
    <w:rsid w:val="00636CA6"/>
    <w:rsid w:val="006377E4"/>
    <w:rsid w:val="00644FA2"/>
    <w:rsid w:val="00684887"/>
    <w:rsid w:val="006C6CD3"/>
    <w:rsid w:val="006D01A3"/>
    <w:rsid w:val="006F2F23"/>
    <w:rsid w:val="00723A1F"/>
    <w:rsid w:val="00741770"/>
    <w:rsid w:val="007B3330"/>
    <w:rsid w:val="007C2B97"/>
    <w:rsid w:val="00814E65"/>
    <w:rsid w:val="008152A3"/>
    <w:rsid w:val="00844CCE"/>
    <w:rsid w:val="008A5AED"/>
    <w:rsid w:val="008D7963"/>
    <w:rsid w:val="00904E15"/>
    <w:rsid w:val="009062CD"/>
    <w:rsid w:val="009153B0"/>
    <w:rsid w:val="0092316B"/>
    <w:rsid w:val="00987589"/>
    <w:rsid w:val="009A7310"/>
    <w:rsid w:val="009F111F"/>
    <w:rsid w:val="00A111A9"/>
    <w:rsid w:val="00A40355"/>
    <w:rsid w:val="00A71159"/>
    <w:rsid w:val="00A81CB7"/>
    <w:rsid w:val="00A82C33"/>
    <w:rsid w:val="00AA0D0D"/>
    <w:rsid w:val="00AA1D8D"/>
    <w:rsid w:val="00AB6803"/>
    <w:rsid w:val="00AC1D72"/>
    <w:rsid w:val="00AF1AD5"/>
    <w:rsid w:val="00B13C4E"/>
    <w:rsid w:val="00B34F7E"/>
    <w:rsid w:val="00B47482"/>
    <w:rsid w:val="00B47730"/>
    <w:rsid w:val="00B6432D"/>
    <w:rsid w:val="00B73C64"/>
    <w:rsid w:val="00B92D52"/>
    <w:rsid w:val="00B979B9"/>
    <w:rsid w:val="00BB424B"/>
    <w:rsid w:val="00BC5FEB"/>
    <w:rsid w:val="00BD02B7"/>
    <w:rsid w:val="00BE433D"/>
    <w:rsid w:val="00C0435B"/>
    <w:rsid w:val="00C174F1"/>
    <w:rsid w:val="00C65FB9"/>
    <w:rsid w:val="00C82C99"/>
    <w:rsid w:val="00C84C7E"/>
    <w:rsid w:val="00CB0664"/>
    <w:rsid w:val="00CB77B3"/>
    <w:rsid w:val="00CC4EB9"/>
    <w:rsid w:val="00CD3D0A"/>
    <w:rsid w:val="00D12904"/>
    <w:rsid w:val="00D15B2C"/>
    <w:rsid w:val="00D423BF"/>
    <w:rsid w:val="00D84008"/>
    <w:rsid w:val="00D92A42"/>
    <w:rsid w:val="00D97873"/>
    <w:rsid w:val="00DF5D8A"/>
    <w:rsid w:val="00E353A0"/>
    <w:rsid w:val="00EB3A14"/>
    <w:rsid w:val="00EE386F"/>
    <w:rsid w:val="00F077B1"/>
    <w:rsid w:val="00F246F1"/>
    <w:rsid w:val="00F54BD7"/>
    <w:rsid w:val="00F64B78"/>
    <w:rsid w:val="00FC693F"/>
    <w:rsid w:val="00FE760D"/>
    <w:rsid w:val="083245C7"/>
    <w:rsid w:val="207427B8"/>
    <w:rsid w:val="25E1520A"/>
    <w:rsid w:val="2A097AC7"/>
    <w:rsid w:val="346C2F8C"/>
    <w:rsid w:val="35366BF5"/>
    <w:rsid w:val="3A74058B"/>
    <w:rsid w:val="4A2C2648"/>
    <w:rsid w:val="589715D5"/>
    <w:rsid w:val="726C7418"/>
    <w:rsid w:val="72952662"/>
    <w:rsid w:val="74635E5D"/>
    <w:rsid w:val="748333CD"/>
    <w:rsid w:val="75CD4430"/>
    <w:rsid w:val="7F9A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E2A7CD"/>
  <w14:defaultImageDpi w14:val="300"/>
  <w15:docId w15:val="{BBAC6257-D252-49CC-87A6-0230A7623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A7D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2E33C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3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15</Pages>
  <Words>2301</Words>
  <Characters>13116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mohamed ahmed</cp:lastModifiedBy>
  <cp:revision>108</cp:revision>
  <dcterms:created xsi:type="dcterms:W3CDTF">2013-12-23T23:15:00Z</dcterms:created>
  <dcterms:modified xsi:type="dcterms:W3CDTF">2026-05-15T21:25:00Z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eyJoZGlkIjoiMWI5YzliY2QwZTcxM2EyMTE3ODcxZWUzOGNjZTFiNzgiLCJ1c2VySWQiOiIzNzI4NzQ4NzgyMDM2In0=</vt:lpwstr>
  </property>
  <property fmtid="{D5CDD505-2E9C-101B-9397-08002B2CF9AE}" pid="3" name="KSOProductBuildVer">
    <vt:lpwstr>1033-12.1.0.26372</vt:lpwstr>
  </property>
  <property fmtid="{D5CDD505-2E9C-101B-9397-08002B2CF9AE}" pid="4" name="ICV">
    <vt:lpwstr>630F030A268243DC80FE355944C49A41_12</vt:lpwstr>
  </property>
</Properties>
</file>